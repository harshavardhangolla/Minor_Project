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spacing w:before="3"/>
        <w:rPr>
          <w:rFonts w:hint="default"/>
          <w:sz w:val="26"/>
          <w:lang w:val="en-IN"/>
        </w:rPr>
      </w:pPr>
      <w:r>
        <w:pict>
          <v:group id="_x0000_s1026" o:spid="_x0000_s1026" o:spt="203" style="position:absolute;left:0pt;margin-left:19.2pt;margin-top:18.6pt;height:802.1pt;width:552.25pt;mso-position-horizontal-relative:page;mso-position-vertical-relative:page;z-index:-251656192;mso-width-relative:page;mso-height-relative:page;" coordorigin="384,372" coordsize="11045,16042">
            <o:lock v:ext="edit" aspectratio="f"/>
            <v:shape id="_x0000_s1027" o:spid="_x0000_s1027" o:spt="75" type="#_x0000_t75" style="position:absolute;left:384;top:372;height:16042;width:11024;" filled="f" o:preferrelative="t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28" o:spid="_x0000_s1028" o:spt="75" type="#_x0000_t75" style="position:absolute;left:1877;top:12062;height:1606;width:8372;" filled="f" o:preferrelative="t" stroked="f" coordsize="21600,21600">
              <v:path/>
              <v:fill on="f" focussize="0,0"/>
              <v:stroke on="f"/>
              <v:imagedata r:id="rId34" gain="81920f" blacklevel="0f" o:title=""/>
              <o:lock v:ext="edit" aspectratio="t"/>
            </v:shape>
            <v:shape id="_x0000_s1029" o:spid="_x0000_s1029" style="position:absolute;left:480;top:501;height:15809;width:10949;" filled="f" stroked="t" coordorigin="480,502" coordsize="10949,15809" path="m480,502l11429,502m538,16310l11400,16310e">
              <v:path arrowok="t"/>
              <v:fill on="f" focussize="0,0"/>
              <v:stroke weight="2.16pt" color="#000000"/>
              <v:imagedata o:title=""/>
              <o:lock v:ext="edit" aspectratio="f"/>
            </v:shape>
            <v:shape id="_x0000_s1030" o:spid="_x0000_s1030" style="position:absolute;left:480;top:544;height:15809;width:10949;" filled="f" stroked="t" coordorigin="480,545" coordsize="10949,15809" path="m538,545l11400,545m480,16354l11429,16354e">
              <v:path arrowok="t"/>
              <v:fill on="f" focussize="0,0"/>
              <v:stroke weight="0.72pt" color="#000000"/>
              <v:imagedata o:title=""/>
              <o:lock v:ext="edit" aspectratio="f"/>
            </v:shape>
            <v:shape id="_x0000_s1031" o:spid="_x0000_s1031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 aspectratio="f"/>
            </v:shape>
            <v:shape id="_x0000_s1032" o:spid="_x0000_s1032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 aspectratio="f"/>
            </v:shape>
          </v:group>
        </w:pict>
      </w:r>
    </w:p>
    <w:p>
      <w:pPr>
        <w:pStyle w:val="3"/>
        <w:spacing w:before="99" w:line="240" w:lineRule="auto"/>
        <w:ind w:left="2390" w:right="2675"/>
        <w:jc w:val="center"/>
        <w:rPr>
          <w:rFonts w:ascii="Cambria"/>
        </w:rPr>
      </w:pPr>
      <w:r>
        <w:rPr>
          <w:rFonts w:ascii="Cambria"/>
        </w:rPr>
        <w:t>A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MINI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PROJECT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REPORT</w:t>
      </w:r>
    </w:p>
    <w:p>
      <w:pPr>
        <w:pStyle w:val="8"/>
        <w:spacing w:before="4" w:line="240" w:lineRule="auto"/>
        <w:rPr>
          <w:rFonts w:ascii="Cambria"/>
          <w:b/>
          <w:sz w:val="28"/>
        </w:rPr>
      </w:pPr>
    </w:p>
    <w:p>
      <w:pPr>
        <w:spacing w:before="0" w:line="240" w:lineRule="auto"/>
        <w:ind w:left="2391" w:right="2669" w:firstLine="0"/>
        <w:jc w:val="center"/>
        <w:rPr>
          <w:rFonts w:ascii="Cambria"/>
          <w:b w:val="0"/>
          <w:bCs/>
          <w:i/>
          <w:sz w:val="24"/>
          <w:szCs w:val="24"/>
        </w:rPr>
      </w:pPr>
      <w:r>
        <w:rPr>
          <w:rFonts w:ascii="Cambria"/>
          <w:b w:val="0"/>
          <w:bCs/>
          <w:i/>
          <w:sz w:val="24"/>
          <w:szCs w:val="24"/>
        </w:rPr>
        <w:t>ON</w:t>
      </w:r>
    </w:p>
    <w:p>
      <w:pPr>
        <w:pStyle w:val="3"/>
        <w:spacing w:before="180" w:line="240" w:lineRule="auto"/>
        <w:ind w:left="2671" w:right="2950"/>
        <w:jc w:val="center"/>
        <w:rPr>
          <w:rFonts w:ascii="Cambria"/>
        </w:rPr>
      </w:pPr>
      <w:r>
        <w:rPr>
          <w:rFonts w:ascii="Cambria"/>
        </w:rPr>
        <w:t>FITNESS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TRACKER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WEBSITE</w:t>
      </w:r>
    </w:p>
    <w:p/>
    <w:p>
      <w:pPr>
        <w:spacing w:before="204" w:line="451" w:lineRule="auto"/>
        <w:ind w:left="2391" w:right="2675" w:firstLine="0"/>
        <w:jc w:val="center"/>
        <w:rPr>
          <w:i/>
          <w:sz w:val="24"/>
        </w:rPr>
      </w:pPr>
      <w:r>
        <w:rPr>
          <w:i/>
          <w:sz w:val="24"/>
        </w:rPr>
        <w:t>Submitted in partial fulfillment of the requirement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for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award of the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degree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of</w:t>
      </w:r>
    </w:p>
    <w:p>
      <w:pPr>
        <w:pStyle w:val="3"/>
        <w:spacing w:before="0" w:line="373" w:lineRule="exact"/>
        <w:ind w:left="2671" w:right="2955"/>
        <w:jc w:val="center"/>
        <w:rPr>
          <w:rFonts w:ascii="Cambria"/>
        </w:rPr>
      </w:pPr>
      <w:r>
        <w:rPr>
          <w:rFonts w:ascii="Cambria"/>
        </w:rPr>
        <w:t>BACHELOR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TECHNOLOGY</w:t>
      </w:r>
    </w:p>
    <w:p>
      <w:pPr>
        <w:spacing w:before="202"/>
        <w:ind w:left="2391" w:right="2673" w:firstLine="0"/>
        <w:jc w:val="center"/>
        <w:rPr>
          <w:rFonts w:ascii="Cambria"/>
          <w:i/>
          <w:sz w:val="24"/>
        </w:rPr>
      </w:pPr>
      <w:r>
        <w:rPr>
          <w:rFonts w:ascii="Cambria"/>
          <w:i/>
          <w:sz w:val="24"/>
        </w:rPr>
        <w:t>IN</w:t>
      </w:r>
    </w:p>
    <w:p>
      <w:pPr>
        <w:pStyle w:val="3"/>
        <w:spacing w:before="145"/>
        <w:ind w:left="655" w:right="945"/>
        <w:jc w:val="center"/>
        <w:rPr>
          <w:rFonts w:ascii="Cambria"/>
        </w:rPr>
      </w:pPr>
      <w:r>
        <w:rPr>
          <w:rFonts w:ascii="Cambria"/>
        </w:rPr>
        <w:t>COMPUTER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SCIENCE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ENGINEERING</w:t>
      </w:r>
    </w:p>
    <w:p>
      <w:pPr>
        <w:spacing w:before="204"/>
        <w:ind w:left="2391" w:right="2669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z w:val="24"/>
        </w:rPr>
        <w:t>BY</w:t>
      </w:r>
    </w:p>
    <w:p>
      <w:pPr>
        <w:pStyle w:val="8"/>
        <w:spacing w:before="4"/>
        <w:rPr>
          <w:rFonts w:ascii="Calibri"/>
          <w:i/>
          <w:sz w:val="20"/>
        </w:rPr>
      </w:pPr>
    </w:p>
    <w:p>
      <w:pPr>
        <w:tabs>
          <w:tab w:val="left" w:pos="4722"/>
        </w:tabs>
        <w:spacing w:before="1" w:line="403" w:lineRule="auto"/>
        <w:ind w:left="1309" w:leftChars="595" w:right="2390" w:rightChars="0" w:firstLine="173" w:firstLineChars="54"/>
        <w:jc w:val="both"/>
        <w:rPr>
          <w:b/>
          <w:spacing w:val="-67"/>
          <w:sz w:val="28"/>
        </w:rPr>
      </w:pPr>
      <w:r>
        <w:rPr>
          <w:b/>
          <w:sz w:val="32"/>
        </w:rPr>
        <w:t xml:space="preserve">G Harsha </w:t>
      </w:r>
      <w:r>
        <w:rPr>
          <w:rFonts w:hint="default"/>
          <w:b/>
          <w:sz w:val="32"/>
          <w:lang w:val="en-IN"/>
        </w:rPr>
        <w:t>V</w:t>
      </w:r>
      <w:r>
        <w:rPr>
          <w:b/>
          <w:sz w:val="32"/>
        </w:rPr>
        <w:t xml:space="preserve">ardhan </w:t>
      </w:r>
      <w:r>
        <w:rPr>
          <w:rFonts w:hint="default"/>
          <w:b/>
          <w:sz w:val="32"/>
          <w:lang w:val="en-US"/>
        </w:rPr>
        <w:t xml:space="preserve"> </w:t>
      </w:r>
      <w:r>
        <w:rPr>
          <w:rFonts w:hint="default"/>
          <w:b/>
          <w:spacing w:val="1"/>
          <w:sz w:val="32"/>
          <w:lang w:val="en-IN"/>
        </w:rPr>
        <w:t xml:space="preserve">        </w:t>
      </w:r>
      <w:r>
        <w:rPr>
          <w:rFonts w:hint="default"/>
          <w:b/>
          <w:spacing w:val="1"/>
          <w:sz w:val="32"/>
          <w:lang w:val="en-US"/>
        </w:rPr>
        <w:t xml:space="preserve">         </w:t>
      </w:r>
      <w:r>
        <w:rPr>
          <w:rFonts w:hint="default"/>
          <w:b/>
          <w:spacing w:val="1"/>
          <w:sz w:val="32"/>
          <w:lang w:val="en-IN"/>
        </w:rPr>
        <w:t xml:space="preserve">   </w:t>
      </w:r>
      <w:r>
        <w:rPr>
          <w:b/>
          <w:sz w:val="28"/>
        </w:rPr>
        <w:t>19P61A0566</w:t>
      </w:r>
      <w:r>
        <w:rPr>
          <w:b/>
          <w:spacing w:val="-67"/>
          <w:sz w:val="28"/>
        </w:rPr>
        <w:t xml:space="preserve"> </w:t>
      </w:r>
    </w:p>
    <w:p>
      <w:pPr>
        <w:tabs>
          <w:tab w:val="left" w:pos="4722"/>
        </w:tabs>
        <w:spacing w:before="1" w:line="403" w:lineRule="auto"/>
        <w:ind w:left="1311" w:leftChars="596" w:right="2390" w:rightChars="0" w:firstLine="166" w:firstLineChars="52"/>
        <w:jc w:val="both"/>
        <w:rPr>
          <w:b/>
          <w:spacing w:val="-67"/>
          <w:sz w:val="28"/>
        </w:rPr>
      </w:pPr>
      <w:r>
        <w:rPr>
          <w:b/>
          <w:sz w:val="32"/>
        </w:rPr>
        <w:t xml:space="preserve">G Harsha </w:t>
      </w:r>
      <w:r>
        <w:rPr>
          <w:rFonts w:hint="default"/>
          <w:b/>
          <w:sz w:val="32"/>
          <w:lang w:val="en-IN"/>
        </w:rPr>
        <w:t>V</w:t>
      </w:r>
      <w:r>
        <w:rPr>
          <w:b/>
          <w:sz w:val="32"/>
        </w:rPr>
        <w:t>ardhan</w:t>
      </w:r>
      <w:r>
        <w:rPr>
          <w:rFonts w:hint="default"/>
          <w:b/>
          <w:sz w:val="32"/>
          <w:lang w:val="en-US"/>
        </w:rPr>
        <w:t xml:space="preserve"> Rao</w:t>
      </w:r>
      <w:r>
        <w:rPr>
          <w:rFonts w:hint="default"/>
          <w:b/>
          <w:spacing w:val="1"/>
          <w:sz w:val="32"/>
          <w:lang w:val="en-IN"/>
        </w:rPr>
        <w:t xml:space="preserve">   </w:t>
      </w:r>
      <w:r>
        <w:rPr>
          <w:rFonts w:hint="default"/>
          <w:b/>
          <w:spacing w:val="1"/>
          <w:sz w:val="32"/>
          <w:lang w:val="en-US"/>
        </w:rPr>
        <w:t xml:space="preserve"> </w:t>
      </w:r>
      <w:r>
        <w:rPr>
          <w:rFonts w:hint="default"/>
          <w:b/>
          <w:spacing w:val="1"/>
          <w:sz w:val="32"/>
          <w:lang w:val="en-IN"/>
        </w:rPr>
        <w:t xml:space="preserve">   </w:t>
      </w:r>
      <w:r>
        <w:rPr>
          <w:rFonts w:hint="default"/>
          <w:b/>
          <w:spacing w:val="1"/>
          <w:sz w:val="32"/>
          <w:lang w:val="en-US"/>
        </w:rPr>
        <w:t xml:space="preserve">       </w:t>
      </w:r>
      <w:r>
        <w:rPr>
          <w:b/>
          <w:sz w:val="28"/>
        </w:rPr>
        <w:t>19P61A0575</w:t>
      </w:r>
      <w:r>
        <w:rPr>
          <w:b/>
          <w:spacing w:val="-67"/>
          <w:sz w:val="28"/>
        </w:rPr>
        <w:t xml:space="preserve"> </w:t>
      </w:r>
    </w:p>
    <w:p>
      <w:pPr>
        <w:tabs>
          <w:tab w:val="left" w:pos="4722"/>
        </w:tabs>
        <w:spacing w:before="1" w:line="403" w:lineRule="auto"/>
        <w:ind w:left="1311" w:leftChars="596" w:right="2390" w:rightChars="0" w:firstLine="170" w:firstLineChars="53"/>
        <w:jc w:val="both"/>
        <w:rPr>
          <w:b/>
          <w:sz w:val="28"/>
        </w:rPr>
      </w:pPr>
      <w:r>
        <w:rPr>
          <w:b/>
          <w:sz w:val="32"/>
        </w:rPr>
        <w:t>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Harshith</w:t>
      </w:r>
      <w:r>
        <w:rPr>
          <w:b/>
          <w:sz w:val="32"/>
        </w:rPr>
        <w:tab/>
      </w:r>
      <w:r>
        <w:rPr>
          <w:rFonts w:hint="default"/>
          <w:b/>
          <w:sz w:val="32"/>
          <w:lang w:val="en-IN"/>
        </w:rPr>
        <w:t xml:space="preserve">             </w:t>
      </w:r>
      <w:r>
        <w:rPr>
          <w:b/>
          <w:spacing w:val="67"/>
          <w:sz w:val="32"/>
        </w:rPr>
        <w:t xml:space="preserve"> </w:t>
      </w:r>
      <w:r>
        <w:rPr>
          <w:b/>
          <w:sz w:val="28"/>
        </w:rPr>
        <w:t>19P61A0581</w:t>
      </w:r>
    </w:p>
    <w:p>
      <w:pPr>
        <w:pStyle w:val="8"/>
        <w:spacing w:before="3"/>
        <w:rPr>
          <w:b/>
          <w:sz w:val="34"/>
        </w:rPr>
      </w:pPr>
      <w:bookmarkStart w:id="13" w:name="_GoBack"/>
      <w:bookmarkEnd w:id="13"/>
    </w:p>
    <w:p>
      <w:pPr>
        <w:spacing w:before="0"/>
        <w:ind w:left="2671" w:right="2950" w:firstLine="0"/>
        <w:jc w:val="center"/>
        <w:rPr>
          <w:i/>
          <w:sz w:val="32"/>
        </w:rPr>
      </w:pPr>
      <w:r>
        <w:rPr>
          <w:i/>
          <w:sz w:val="32"/>
        </w:rPr>
        <w:t>Under</w:t>
      </w:r>
      <w:r>
        <w:rPr>
          <w:i/>
          <w:spacing w:val="-2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esteemed guidance</w:t>
      </w:r>
      <w:r>
        <w:rPr>
          <w:i/>
          <w:spacing w:val="-3"/>
          <w:sz w:val="32"/>
        </w:rPr>
        <w:t xml:space="preserve"> </w:t>
      </w:r>
      <w:r>
        <w:rPr>
          <w:i/>
          <w:sz w:val="32"/>
        </w:rPr>
        <w:t>of</w:t>
      </w:r>
    </w:p>
    <w:p>
      <w:pPr>
        <w:pStyle w:val="8"/>
        <w:spacing w:before="8"/>
        <w:rPr>
          <w:i/>
          <w:sz w:val="28"/>
        </w:rPr>
      </w:pPr>
    </w:p>
    <w:p>
      <w:pPr>
        <w:spacing w:before="1" w:line="360" w:lineRule="auto"/>
        <w:ind w:left="2022" w:right="2675" w:firstLine="0"/>
        <w:jc w:val="center"/>
        <w:rPr>
          <w:rFonts w:ascii="Cambria"/>
          <w:b/>
          <w:i/>
          <w:sz w:val="40"/>
        </w:rPr>
      </w:pPr>
      <w:r>
        <w:rPr>
          <w:rFonts w:ascii="Cambria"/>
          <w:b/>
          <w:i/>
          <w:sz w:val="40"/>
        </w:rPr>
        <w:t>Mr.</w:t>
      </w:r>
      <w:r>
        <w:rPr>
          <w:rFonts w:ascii="Cambria"/>
          <w:b/>
          <w:i/>
          <w:spacing w:val="-4"/>
          <w:sz w:val="40"/>
        </w:rPr>
        <w:t xml:space="preserve"> </w:t>
      </w:r>
      <w:r>
        <w:rPr>
          <w:rFonts w:ascii="Cambria"/>
          <w:b/>
          <w:i/>
          <w:sz w:val="40"/>
        </w:rPr>
        <w:t>G. Anil kumar</w:t>
      </w:r>
    </w:p>
    <w:p>
      <w:pPr>
        <w:spacing w:before="3" w:line="360" w:lineRule="auto"/>
        <w:ind w:left="3642" w:right="3846" w:hanging="435"/>
        <w:jc w:val="left"/>
        <w:rPr>
          <w:rFonts w:ascii="Cambria"/>
          <w:b/>
          <w:i/>
          <w:sz w:val="32"/>
        </w:rPr>
      </w:pPr>
      <w:r>
        <w:rPr>
          <w:rFonts w:ascii="Cambria"/>
          <w:b/>
          <w:i/>
          <w:sz w:val="32"/>
        </w:rPr>
        <w:t>Associate Professor</w:t>
      </w:r>
      <w:r>
        <w:rPr>
          <w:rFonts w:ascii="Cambria"/>
          <w:b/>
          <w:i/>
          <w:spacing w:val="-68"/>
          <w:sz w:val="32"/>
        </w:rPr>
        <w:t xml:space="preserve"> </w:t>
      </w:r>
      <w:r>
        <w:rPr>
          <w:rFonts w:ascii="Cambria"/>
          <w:b/>
          <w:i/>
          <w:sz w:val="32"/>
        </w:rPr>
        <w:t>Dept.</w:t>
      </w:r>
      <w:r>
        <w:rPr>
          <w:rFonts w:ascii="Cambria"/>
          <w:b/>
          <w:i/>
          <w:spacing w:val="3"/>
          <w:sz w:val="32"/>
        </w:rPr>
        <w:t xml:space="preserve"> </w:t>
      </w:r>
      <w:r>
        <w:rPr>
          <w:rFonts w:ascii="Cambria"/>
          <w:b/>
          <w:i/>
          <w:sz w:val="32"/>
        </w:rPr>
        <w:t>of</w:t>
      </w:r>
      <w:r>
        <w:rPr>
          <w:rFonts w:ascii="Cambria"/>
          <w:b/>
          <w:i/>
          <w:spacing w:val="-2"/>
          <w:sz w:val="32"/>
        </w:rPr>
        <w:t xml:space="preserve"> </w:t>
      </w:r>
      <w:r>
        <w:rPr>
          <w:rFonts w:ascii="Cambria"/>
          <w:b/>
          <w:i/>
          <w:sz w:val="32"/>
        </w:rPr>
        <w:t>CSE</w:t>
      </w:r>
    </w:p>
    <w:p>
      <w:pPr>
        <w:pStyle w:val="8"/>
        <w:spacing w:line="360" w:lineRule="auto"/>
        <w:rPr>
          <w:rFonts w:ascii="Cambria"/>
          <w:b/>
          <w:i/>
          <w:sz w:val="20"/>
        </w:rPr>
      </w:pPr>
    </w:p>
    <w:p>
      <w:pPr>
        <w:pStyle w:val="8"/>
        <w:rPr>
          <w:rFonts w:ascii="Cambria"/>
          <w:b/>
          <w:i/>
          <w:sz w:val="20"/>
        </w:rPr>
      </w:pPr>
    </w:p>
    <w:p>
      <w:pPr>
        <w:pStyle w:val="8"/>
        <w:rPr>
          <w:rFonts w:ascii="Cambria"/>
          <w:b/>
          <w:i/>
          <w:sz w:val="20"/>
        </w:rPr>
      </w:pPr>
    </w:p>
    <w:p>
      <w:pPr>
        <w:pStyle w:val="8"/>
        <w:rPr>
          <w:rFonts w:ascii="Cambria"/>
          <w:b/>
          <w:i/>
          <w:sz w:val="20"/>
        </w:rPr>
      </w:pPr>
    </w:p>
    <w:p>
      <w:pPr>
        <w:pStyle w:val="8"/>
        <w:rPr>
          <w:rFonts w:ascii="Cambria"/>
          <w:b/>
          <w:i/>
          <w:sz w:val="20"/>
        </w:rPr>
      </w:pPr>
    </w:p>
    <w:p>
      <w:pPr>
        <w:pStyle w:val="8"/>
        <w:rPr>
          <w:rFonts w:ascii="Cambria"/>
          <w:b/>
          <w:i/>
          <w:sz w:val="20"/>
        </w:rPr>
      </w:pPr>
    </w:p>
    <w:p>
      <w:pPr>
        <w:pStyle w:val="8"/>
        <w:rPr>
          <w:rFonts w:ascii="Cambria"/>
          <w:b/>
          <w:i/>
          <w:sz w:val="20"/>
        </w:rPr>
      </w:pPr>
    </w:p>
    <w:p>
      <w:pPr>
        <w:spacing w:before="151"/>
        <w:ind w:right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</w:rPr>
        <w:t>December</w:t>
      </w:r>
      <w:r>
        <w:rPr>
          <w:rFonts w:ascii="Calibri"/>
          <w:b/>
          <w:spacing w:val="-3"/>
          <w:sz w:val="36"/>
        </w:rPr>
        <w:t xml:space="preserve"> </w:t>
      </w:r>
      <w:r>
        <w:rPr>
          <w:rFonts w:ascii="Calibri"/>
          <w:b/>
          <w:sz w:val="36"/>
        </w:rPr>
        <w:t>-</w:t>
      </w:r>
      <w:r>
        <w:rPr>
          <w:rFonts w:ascii="Calibri"/>
          <w:b/>
          <w:spacing w:val="1"/>
          <w:sz w:val="36"/>
        </w:rPr>
        <w:t xml:space="preserve"> </w:t>
      </w:r>
      <w:r>
        <w:rPr>
          <w:rFonts w:ascii="Calibri"/>
          <w:b/>
          <w:sz w:val="36"/>
        </w:rPr>
        <w:t>2022</w:t>
      </w:r>
    </w:p>
    <w:p>
      <w:pPr>
        <w:spacing w:after="0"/>
        <w:jc w:val="left"/>
        <w:rPr>
          <w:rFonts w:ascii="Calibri"/>
          <w:sz w:val="36"/>
        </w:rPr>
        <w:sectPr>
          <w:type w:val="continuous"/>
          <w:pgSz w:w="11910" w:h="16840"/>
          <w:pgMar w:top="1580" w:right="880" w:bottom="280" w:left="1160" w:header="720" w:footer="720" w:gutter="0"/>
          <w:cols w:space="720" w:num="1"/>
        </w:sectPr>
      </w:pPr>
    </w:p>
    <w:p>
      <w:pPr>
        <w:pStyle w:val="8"/>
        <w:rPr>
          <w:rFonts w:ascii="Calibri"/>
          <w:b/>
          <w:sz w:val="20"/>
        </w:rPr>
      </w:pPr>
      <w:r>
        <w:pict>
          <v:group id="_x0000_s1033" o:spid="_x0000_s1033" o:spt="203" style="position:absolute;left:0pt;margin-left:21pt;margin-top:21pt;height:802.1pt;width:551.2pt;mso-position-horizontal-relative:page;mso-position-vertical-relative:page;z-index:-251655168;mso-width-relative:page;mso-height-relative:page;" coordorigin="420,420" coordsize="11024,16042">
            <o:lock v:ext="edit"/>
            <v:shape id="_x0000_s1034" o:spid="_x0000_s1034" o:spt="75" type="#_x0000_t75" style="position:absolute;left:420;top:420;height:16042;width:11024;" filled="f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35" o:spid="_x0000_s1035" o:spt="75" type="#_x0000_t75" style="position:absolute;left:3360;top:2548;height:1328;width:5158;" filled="f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36" o:spid="_x0000_s1036" style="position:absolute;left:480;top:501;height:15809;width:10949;" filled="f" stroked="t" coordorigin="480,502" coordsize="10949,15809" path="m480,502l11429,502m538,16310l11400,16310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37" o:spid="_x0000_s1037" style="position:absolute;left:480;top:544;height:15809;width:10949;" filled="f" stroked="t" coordorigin="480,545" coordsize="10949,15809" path="m538,545l11400,545m480,16354l11429,16354e">
              <v:path arrowok="t"/>
              <v:fill on="f" focussize="0,0"/>
              <v:stroke weight="0.72pt" color="#000000"/>
              <v:imagedata o:title=""/>
              <o:lock v:ext="edit"/>
            </v:shape>
            <v:shape id="_x0000_s1038" o:spid="_x0000_s1038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39" o:spid="_x0000_s1039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spacing w:before="7"/>
        <w:rPr>
          <w:rFonts w:ascii="Calibri"/>
          <w:b/>
          <w:sz w:val="23"/>
        </w:rPr>
      </w:pPr>
    </w:p>
    <w:p>
      <w:pPr>
        <w:spacing w:before="90"/>
        <w:ind w:left="658" w:right="945" w:firstLine="0"/>
        <w:jc w:val="center"/>
        <w:rPr>
          <w:sz w:val="20"/>
        </w:rPr>
      </w:pPr>
      <w:r>
        <w:rPr>
          <w:sz w:val="20"/>
        </w:rPr>
        <w:t>(A</w:t>
      </w:r>
      <w:r>
        <w:rPr>
          <w:spacing w:val="-8"/>
          <w:sz w:val="20"/>
        </w:rPr>
        <w:t xml:space="preserve"> </w:t>
      </w:r>
      <w:r>
        <w:rPr>
          <w:sz w:val="20"/>
        </w:rPr>
        <w:t>UGC</w:t>
      </w:r>
      <w:r>
        <w:rPr>
          <w:spacing w:val="-9"/>
          <w:sz w:val="20"/>
        </w:rPr>
        <w:t xml:space="preserve"> </w:t>
      </w:r>
      <w:r>
        <w:rPr>
          <w:sz w:val="20"/>
        </w:rPr>
        <w:t>Autonomous</w:t>
      </w:r>
      <w:r>
        <w:rPr>
          <w:spacing w:val="-5"/>
          <w:sz w:val="20"/>
        </w:rPr>
        <w:t xml:space="preserve"> </w:t>
      </w:r>
      <w:r>
        <w:rPr>
          <w:sz w:val="20"/>
        </w:rPr>
        <w:t>Institution,</w:t>
      </w:r>
      <w:r>
        <w:rPr>
          <w:spacing w:val="-10"/>
          <w:sz w:val="20"/>
        </w:rPr>
        <w:t xml:space="preserve"> </w:t>
      </w:r>
      <w:r>
        <w:rPr>
          <w:sz w:val="20"/>
        </w:rPr>
        <w:t>Approved</w:t>
      </w:r>
      <w:r>
        <w:rPr>
          <w:spacing w:val="-5"/>
          <w:sz w:val="20"/>
        </w:rPr>
        <w:t xml:space="preserve"> </w:t>
      </w:r>
      <w:r>
        <w:rPr>
          <w:sz w:val="20"/>
        </w:rPr>
        <w:t>by</w:t>
      </w:r>
      <w:r>
        <w:rPr>
          <w:spacing w:val="-8"/>
          <w:sz w:val="20"/>
        </w:rPr>
        <w:t xml:space="preserve"> </w:t>
      </w:r>
      <w:r>
        <w:rPr>
          <w:sz w:val="20"/>
        </w:rPr>
        <w:t>AICTE,</w:t>
      </w:r>
      <w:r>
        <w:rPr>
          <w:spacing w:val="-10"/>
          <w:sz w:val="20"/>
        </w:rPr>
        <w:t xml:space="preserve"> </w:t>
      </w:r>
      <w:r>
        <w:rPr>
          <w:sz w:val="20"/>
        </w:rPr>
        <w:t>Affiliated</w:t>
      </w:r>
      <w:r>
        <w:rPr>
          <w:spacing w:val="-7"/>
          <w:sz w:val="20"/>
        </w:rPr>
        <w:t xml:space="preserve"> </w:t>
      </w:r>
      <w:r>
        <w:rPr>
          <w:sz w:val="20"/>
        </w:rPr>
        <w:t>to</w:t>
      </w:r>
    </w:p>
    <w:p>
      <w:pPr>
        <w:pStyle w:val="8"/>
        <w:spacing w:before="4"/>
        <w:rPr>
          <w:sz w:val="25"/>
        </w:rPr>
      </w:pPr>
    </w:p>
    <w:p>
      <w:pPr>
        <w:spacing w:before="0"/>
        <w:ind w:left="2391" w:right="2633" w:firstLine="0"/>
        <w:jc w:val="center"/>
        <w:rPr>
          <w:sz w:val="20"/>
        </w:rPr>
      </w:pPr>
      <w:r>
        <w:rPr>
          <w:sz w:val="20"/>
        </w:rPr>
        <w:t>JNTUH,</w:t>
      </w:r>
      <w:r>
        <w:rPr>
          <w:spacing w:val="-3"/>
          <w:sz w:val="20"/>
        </w:rPr>
        <w:t xml:space="preserve"> </w:t>
      </w:r>
      <w:r>
        <w:rPr>
          <w:sz w:val="20"/>
        </w:rPr>
        <w:t>Accredited</w:t>
      </w:r>
      <w:r>
        <w:rPr>
          <w:spacing w:val="-1"/>
          <w:sz w:val="20"/>
        </w:rPr>
        <w:t xml:space="preserve"> </w:t>
      </w:r>
      <w:r>
        <w:rPr>
          <w:sz w:val="20"/>
        </w:rPr>
        <w:t>by</w:t>
      </w:r>
      <w:r>
        <w:rPr>
          <w:spacing w:val="-3"/>
          <w:sz w:val="20"/>
        </w:rPr>
        <w:t xml:space="preserve"> </w:t>
      </w:r>
      <w:r>
        <w:rPr>
          <w:sz w:val="20"/>
        </w:rPr>
        <w:t>NBA &amp;</w:t>
      </w:r>
      <w:r>
        <w:rPr>
          <w:spacing w:val="-4"/>
          <w:sz w:val="20"/>
        </w:rPr>
        <w:t xml:space="preserve"> </w:t>
      </w:r>
      <w:r>
        <w:rPr>
          <w:sz w:val="20"/>
        </w:rPr>
        <w:t>NAAC)</w:t>
      </w:r>
    </w:p>
    <w:p>
      <w:pPr>
        <w:pStyle w:val="4"/>
        <w:spacing w:before="192"/>
        <w:ind w:left="663" w:right="945"/>
        <w:jc w:val="center"/>
        <w:rPr>
          <w:rFonts w:ascii="Cambria"/>
        </w:rPr>
      </w:pPr>
      <w:r>
        <w:rPr>
          <w:rFonts w:ascii="Cambria"/>
          <w:w w:val="115"/>
          <w:u w:val="thick"/>
        </w:rPr>
        <w:t>DEPARTMENT</w:t>
      </w:r>
      <w:r>
        <w:rPr>
          <w:rFonts w:ascii="Cambria"/>
          <w:spacing w:val="20"/>
          <w:w w:val="115"/>
          <w:u w:val="thick"/>
        </w:rPr>
        <w:t xml:space="preserve"> </w:t>
      </w:r>
      <w:r>
        <w:rPr>
          <w:rFonts w:ascii="Cambria"/>
          <w:w w:val="115"/>
          <w:u w:val="thick"/>
        </w:rPr>
        <w:t>OF</w:t>
      </w:r>
      <w:r>
        <w:rPr>
          <w:rFonts w:ascii="Cambria"/>
          <w:spacing w:val="19"/>
          <w:w w:val="115"/>
          <w:u w:val="thick"/>
        </w:rPr>
        <w:t xml:space="preserve"> </w:t>
      </w:r>
      <w:r>
        <w:rPr>
          <w:rFonts w:ascii="Cambria"/>
          <w:w w:val="115"/>
          <w:u w:val="thick"/>
        </w:rPr>
        <w:t>COMPUTER</w:t>
      </w:r>
      <w:r>
        <w:rPr>
          <w:rFonts w:ascii="Cambria"/>
          <w:spacing w:val="21"/>
          <w:w w:val="115"/>
          <w:u w:val="thick"/>
        </w:rPr>
        <w:t xml:space="preserve"> </w:t>
      </w:r>
      <w:r>
        <w:rPr>
          <w:rFonts w:ascii="Cambria"/>
          <w:w w:val="115"/>
          <w:u w:val="thick"/>
        </w:rPr>
        <w:t>SCIENCE</w:t>
      </w:r>
      <w:r>
        <w:rPr>
          <w:rFonts w:ascii="Cambria"/>
          <w:spacing w:val="19"/>
          <w:w w:val="115"/>
          <w:u w:val="thick"/>
        </w:rPr>
        <w:t xml:space="preserve"> </w:t>
      </w:r>
      <w:r>
        <w:rPr>
          <w:rFonts w:ascii="Cambria"/>
          <w:w w:val="115"/>
          <w:u w:val="thick"/>
        </w:rPr>
        <w:t>&amp;</w:t>
      </w:r>
      <w:r>
        <w:rPr>
          <w:rFonts w:ascii="Cambria"/>
          <w:spacing w:val="18"/>
          <w:w w:val="115"/>
          <w:u w:val="thick"/>
        </w:rPr>
        <w:t xml:space="preserve"> </w:t>
      </w:r>
      <w:r>
        <w:rPr>
          <w:rFonts w:ascii="Cambria"/>
          <w:w w:val="115"/>
          <w:u w:val="thick"/>
        </w:rPr>
        <w:t>ENGINEERING</w:t>
      </w:r>
    </w:p>
    <w:p>
      <w:pPr>
        <w:pStyle w:val="3"/>
        <w:spacing w:before="201"/>
        <w:ind w:left="0" w:leftChars="0" w:right="629" w:rightChars="286" w:firstLine="0" w:firstLineChars="0"/>
        <w:jc w:val="center"/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32"/>
          <w:szCs w:val="3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strike w:val="0"/>
          <w:dstrike w:val="0"/>
          <w:color w:val="000000" w:themeColor="text1" w:themeTint="FF"/>
          <w:sz w:val="32"/>
          <w:szCs w:val="32"/>
          <w:u w:val="singl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CERTIFICATE</w:t>
      </w:r>
    </w:p>
    <w:p>
      <w:pPr>
        <w:spacing w:before="201"/>
        <w:ind w:left="2234" w:right="629" w:rightChars="286"/>
        <w:jc w:val="center"/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12"/>
          <w:szCs w:val="1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5"/>
        <w:ind w:right="629" w:rightChars="286"/>
        <w:rPr>
          <w:rFonts w:ascii="Cambria" w:hAnsi="Cambria" w:eastAsia="Cambria" w:cs="Cambria"/>
          <w:b w:val="0"/>
          <w:bCs w:val="0"/>
          <w:i w:val="0"/>
          <w:iCs w:val="0"/>
          <w:caps w:val="0"/>
          <w:smallCaps w:val="0"/>
          <w:color w:val="000000" w:themeColor="text1" w:themeTint="FF"/>
          <w:sz w:val="16"/>
          <w:szCs w:val="16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>
      <w:pPr>
        <w:spacing w:before="4" w:line="367" w:lineRule="auto"/>
        <w:ind w:right="629" w:rightChars="286"/>
        <w:jc w:val="both"/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This is to certify that the mini project titled 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“FITNESS TRACKER  WEBSITE “</w:t>
      </w:r>
      <w:r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submitted by 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G Harsha 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V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ardhan (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19P61A0566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), G Harsha </w:t>
      </w:r>
      <w:r>
        <w:rPr>
          <w:rFonts w:hint="default"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IN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V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ardhan rao (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19P61A0575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), S Harshith (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2"/>
          <w:szCs w:val="22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19P61A0581</w:t>
      </w:r>
      <w:r>
        <w:rPr>
          <w:rFonts w:ascii="Lucida Calligraphy" w:hAnsi="Lucida Calligraphy" w:eastAsia="Lucida Calligraphy" w:cs="Lucida Calligraphy"/>
          <w:b/>
          <w:bCs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) </w:t>
      </w:r>
      <w:r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in B.tech IV-I semester </w:t>
      </w:r>
      <w:r>
        <w:rPr>
          <w:rFonts w:ascii="Lucida Calligraphy" w:hAnsi="Lucida Calligraphy" w:eastAsia="Lucida Calligraphy" w:cs="Lucida Calligraphy"/>
          <w:b w:val="0"/>
          <w:bCs w:val="0"/>
          <w:i/>
          <w:iCs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Computer Science &amp; Engineering </w:t>
      </w:r>
      <w:r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is a record of the bonafide work carried out by them</w:t>
      </w:r>
    </w:p>
    <w:p>
      <w:pPr>
        <w:pStyle w:val="8"/>
        <w:spacing w:before="200" w:line="360" w:lineRule="auto"/>
        <w:ind w:left="160" w:right="629" w:rightChars="286" w:firstLine="719"/>
        <w:jc w:val="both"/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Lucida Calligraphy" w:hAnsi="Lucida Calligraphy" w:eastAsia="Lucida Calligraphy" w:cs="Lucida Calligraphy"/>
          <w:b w:val="0"/>
          <w:bCs w:val="0"/>
          <w:i w:val="0"/>
          <w:iCs w:val="0"/>
          <w:caps w:val="0"/>
          <w:smallCaps w:val="0"/>
          <w:color w:val="000000" w:themeColor="text1" w:themeTint="FF"/>
          <w:sz w:val="24"/>
          <w:szCs w:val="24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The results embodied in this report have not been submitted to any other University for the award of any degree</w:t>
      </w:r>
    </w:p>
    <w:p>
      <w:pPr>
        <w:pStyle w:val="8"/>
        <w:ind w:right="629" w:rightChars="286"/>
        <w:rPr>
          <w:rFonts w:ascii="Georgia"/>
          <w:i/>
          <w:sz w:val="32"/>
        </w:rPr>
      </w:pPr>
    </w:p>
    <w:p>
      <w:pPr>
        <w:pStyle w:val="8"/>
        <w:spacing w:before="10"/>
        <w:ind w:right="629" w:rightChars="286"/>
        <w:rPr>
          <w:rFonts w:ascii="Georgia"/>
          <w:i/>
          <w:sz w:val="36"/>
        </w:rPr>
      </w:pPr>
    </w:p>
    <w:p>
      <w:pPr>
        <w:tabs>
          <w:tab w:val="left" w:pos="5163"/>
        </w:tabs>
        <w:spacing w:before="0"/>
        <w:ind w:right="629" w:rightChars="286"/>
        <w:jc w:val="left"/>
        <w:rPr>
          <w:b/>
          <w:sz w:val="24"/>
        </w:rPr>
      </w:pPr>
      <w:r>
        <w:rPr>
          <w:b/>
          <w:spacing w:val="-2"/>
          <w:sz w:val="24"/>
        </w:rPr>
        <w:t>INTERNAL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GUIDE</w:t>
      </w:r>
      <w:r>
        <w:rPr>
          <w:b/>
          <w:spacing w:val="-1"/>
          <w:sz w:val="24"/>
        </w:rPr>
        <w:tab/>
      </w:r>
      <w:r>
        <w:rPr>
          <w:rFonts w:hint="default"/>
          <w:b/>
          <w:spacing w:val="-1"/>
          <w:sz w:val="24"/>
          <w:lang w:val="en-IN"/>
        </w:rPr>
        <w:t xml:space="preserve">          </w:t>
      </w:r>
      <w:r>
        <w:rPr>
          <w:b/>
          <w:sz w:val="24"/>
        </w:rPr>
        <w:t>HEAD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DEPARTMENT</w:t>
      </w:r>
    </w:p>
    <w:p>
      <w:pPr>
        <w:pStyle w:val="8"/>
        <w:spacing w:before="4"/>
        <w:ind w:right="629" w:rightChars="286"/>
        <w:rPr>
          <w:b/>
          <w:sz w:val="21"/>
        </w:rPr>
      </w:pPr>
    </w:p>
    <w:p>
      <w:pPr>
        <w:pStyle w:val="4"/>
        <w:spacing w:before="1" w:line="322" w:lineRule="exact"/>
        <w:ind w:left="0" w:leftChars="0" w:right="629" w:rightChars="286" w:firstLine="0" w:firstLineChars="0"/>
        <w:rPr>
          <w:rFonts w:hint="default"/>
          <w:lang w:val="en-IN"/>
        </w:rPr>
      </w:pPr>
      <w:r>
        <w:t>Mr.</w:t>
      </w:r>
      <w:r>
        <w:rPr>
          <w:spacing w:val="-10"/>
        </w:rPr>
        <w:t xml:space="preserve"> </w:t>
      </w:r>
      <w:r>
        <w:t>G.</w:t>
      </w:r>
      <w:r>
        <w:rPr>
          <w:spacing w:val="-10"/>
        </w:rPr>
        <w:t xml:space="preserve"> </w:t>
      </w:r>
      <w:r>
        <w:t>Anil</w:t>
      </w:r>
      <w:r>
        <w:rPr>
          <w:spacing w:val="-14"/>
        </w:rPr>
        <w:t xml:space="preserve"> </w:t>
      </w:r>
      <w:r>
        <w:t>Kumar</w:t>
      </w:r>
      <w:r>
        <w:rPr>
          <w:rFonts w:hint="default"/>
          <w:lang w:val="en-IN"/>
        </w:rPr>
        <w:t xml:space="preserve">                                                              </w:t>
      </w:r>
      <w:r>
        <w:rPr>
          <w:b/>
          <w:sz w:val="28"/>
        </w:rPr>
        <w:t>Dr.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G.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Sreeram</w:t>
      </w:r>
    </w:p>
    <w:p>
      <w:pPr>
        <w:tabs>
          <w:tab w:val="left" w:pos="6777"/>
        </w:tabs>
        <w:spacing w:before="0"/>
        <w:ind w:right="629" w:rightChars="286"/>
        <w:jc w:val="left"/>
        <w:rPr>
          <w:b/>
          <w:sz w:val="28"/>
        </w:rPr>
      </w:pPr>
      <w:r>
        <w:rPr>
          <w:b/>
          <w:sz w:val="28"/>
        </w:rPr>
        <w:t>(Associate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professor)</w:t>
      </w:r>
      <w:r>
        <w:rPr>
          <w:b/>
          <w:sz w:val="28"/>
        </w:rPr>
        <w:tab/>
      </w: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pStyle w:val="8"/>
        <w:rPr>
          <w:b/>
          <w:sz w:val="30"/>
        </w:rPr>
      </w:pPr>
    </w:p>
    <w:p>
      <w:pPr>
        <w:spacing w:before="212"/>
        <w:ind w:left="2193" w:right="2675" w:firstLine="0"/>
        <w:jc w:val="center"/>
        <w:rPr>
          <w:rFonts w:hint="default"/>
          <w:b/>
          <w:sz w:val="28"/>
          <w:lang w:val="en-IN"/>
        </w:rPr>
      </w:pPr>
      <w:r>
        <w:rPr>
          <w:b/>
          <w:spacing w:val="-1"/>
          <w:sz w:val="28"/>
        </w:rPr>
        <w:t>EXTERNAL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EXAMINE</w:t>
      </w:r>
      <w:r>
        <w:rPr>
          <w:rFonts w:hint="default"/>
          <w:b/>
          <w:sz w:val="28"/>
          <w:lang w:val="en-IN"/>
        </w:rPr>
        <w:t>R</w:t>
      </w:r>
    </w:p>
    <w:p>
      <w:pPr>
        <w:spacing w:after="0"/>
        <w:jc w:val="center"/>
        <w:rPr>
          <w:sz w:val="28"/>
        </w:rPr>
        <w:sectPr>
          <w:pgSz w:w="11910" w:h="16840"/>
          <w:pgMar w:top="1580" w:right="880" w:bottom="280" w:left="1160" w:header="720" w:footer="720" w:gutter="0"/>
          <w:cols w:space="720" w:num="1"/>
        </w:sectPr>
      </w:pPr>
    </w:p>
    <w:p>
      <w:pPr>
        <w:pStyle w:val="8"/>
        <w:rPr>
          <w:b/>
          <w:sz w:val="20"/>
        </w:rPr>
      </w:pPr>
      <w:r>
        <w:pict>
          <v:group id="_x0000_s1040" o:spid="_x0000_s1040" o:spt="203" style="position:absolute;left:0pt;margin-left:24pt;margin-top:24pt;height:794.05pt;width:547.45pt;mso-position-horizontal-relative:page;mso-position-vertical-relative:page;z-index:-251655168;mso-width-relative:page;mso-height-relative:page;" coordorigin="480,480" coordsize="10949,15881">
            <o:lock v:ext="edit"/>
            <v:line id="_x0000_s1041" o:spid="_x0000_s1041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42" o:spid="_x0000_s1042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43" o:spid="_x0000_s1043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44" o:spid="_x0000_s1044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45" o:spid="_x0000_s1045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46" o:spid="_x0000_s1046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8"/>
        <w:rPr>
          <w:b/>
          <w:sz w:val="17"/>
        </w:rPr>
      </w:pPr>
    </w:p>
    <w:p>
      <w:pPr>
        <w:pStyle w:val="3"/>
        <w:spacing w:before="100"/>
        <w:ind w:right="2667"/>
        <w:jc w:val="center"/>
        <w:rPr>
          <w:rFonts w:ascii="Cambria"/>
          <w:u w:val="single"/>
        </w:rPr>
      </w:pPr>
      <w:r>
        <w:rPr>
          <w:rFonts w:ascii="Cambria"/>
          <w:w w:val="115"/>
          <w:u w:val="single"/>
        </w:rPr>
        <w:t>DECLARATION</w: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spacing w:before="8"/>
        <w:rPr>
          <w:rFonts w:ascii="Cambria"/>
          <w:b/>
          <w:sz w:val="23"/>
        </w:rPr>
      </w:pPr>
    </w:p>
    <w:p>
      <w:pPr>
        <w:spacing w:before="90" w:line="360" w:lineRule="auto"/>
        <w:ind w:left="277" w:right="551" w:firstLine="660"/>
        <w:jc w:val="both"/>
        <w:rPr>
          <w:sz w:val="24"/>
        </w:rPr>
      </w:pPr>
      <w:r>
        <w:rPr>
          <w:sz w:val="24"/>
        </w:rPr>
        <w:t xml:space="preserve">We, </w:t>
      </w:r>
      <w:r>
        <w:rPr>
          <w:b/>
          <w:sz w:val="24"/>
        </w:rPr>
        <w:t>G Harsha vardhan, G Harsha vardhan rao</w:t>
      </w:r>
      <w:r>
        <w:rPr>
          <w:sz w:val="24"/>
        </w:rPr>
        <w:t xml:space="preserve">, </w:t>
      </w:r>
      <w:r>
        <w:rPr>
          <w:b/>
          <w:sz w:val="24"/>
        </w:rPr>
        <w:t xml:space="preserve">S Harshith </w:t>
      </w:r>
      <w:r>
        <w:rPr>
          <w:sz w:val="24"/>
        </w:rPr>
        <w:t>bearing hall ticket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numbers </w:t>
      </w:r>
      <w:r>
        <w:rPr>
          <w:b/>
          <w:sz w:val="24"/>
        </w:rPr>
        <w:t xml:space="preserve">(19P61A0566, 19P61A0575, 19P61A0581) </w:t>
      </w:r>
      <w:r>
        <w:rPr>
          <w:sz w:val="24"/>
        </w:rPr>
        <w:t>hereby declare that the mini project</w:t>
      </w:r>
      <w:r>
        <w:rPr>
          <w:spacing w:val="1"/>
          <w:sz w:val="24"/>
        </w:rPr>
        <w:t xml:space="preserve"> </w:t>
      </w:r>
      <w:r>
        <w:rPr>
          <w:spacing w:val="-3"/>
          <w:sz w:val="24"/>
        </w:rPr>
        <w:t>report</w:t>
      </w:r>
      <w:r>
        <w:rPr>
          <w:spacing w:val="7"/>
          <w:sz w:val="24"/>
        </w:rPr>
        <w:t xml:space="preserve"> </w:t>
      </w:r>
      <w:r>
        <w:rPr>
          <w:spacing w:val="-3"/>
          <w:sz w:val="24"/>
        </w:rPr>
        <w:t>entitled</w:t>
      </w:r>
      <w:r>
        <w:rPr>
          <w:spacing w:val="7"/>
          <w:sz w:val="24"/>
        </w:rPr>
        <w:t xml:space="preserve"> </w:t>
      </w:r>
      <w:r>
        <w:rPr>
          <w:spacing w:val="-3"/>
          <w:sz w:val="24"/>
        </w:rPr>
        <w:t>“</w:t>
      </w:r>
      <w:r>
        <w:rPr>
          <w:b/>
          <w:spacing w:val="-3"/>
          <w:sz w:val="24"/>
        </w:rPr>
        <w:t>FITNESS</w:t>
      </w:r>
      <w:r>
        <w:rPr>
          <w:b/>
          <w:spacing w:val="5"/>
          <w:sz w:val="24"/>
        </w:rPr>
        <w:t xml:space="preserve"> </w:t>
      </w:r>
      <w:r>
        <w:rPr>
          <w:b/>
          <w:spacing w:val="-3"/>
          <w:sz w:val="24"/>
        </w:rPr>
        <w:t>TRACKER</w:t>
      </w:r>
      <w:r>
        <w:rPr>
          <w:b/>
          <w:spacing w:val="6"/>
          <w:sz w:val="24"/>
        </w:rPr>
        <w:t xml:space="preserve"> </w:t>
      </w:r>
      <w:r>
        <w:rPr>
          <w:b/>
          <w:spacing w:val="-3"/>
          <w:sz w:val="24"/>
        </w:rPr>
        <w:t>WEBSITE</w:t>
      </w:r>
      <w:r>
        <w:rPr>
          <w:spacing w:val="-3"/>
          <w:sz w:val="24"/>
        </w:rPr>
        <w:t>”</w:t>
      </w:r>
      <w:r>
        <w:rPr>
          <w:spacing w:val="6"/>
          <w:sz w:val="24"/>
        </w:rPr>
        <w:t xml:space="preserve"> </w:t>
      </w:r>
      <w:r>
        <w:rPr>
          <w:spacing w:val="-3"/>
          <w:sz w:val="24"/>
        </w:rPr>
        <w:t>under</w:t>
      </w:r>
      <w:r>
        <w:rPr>
          <w:spacing w:val="-8"/>
          <w:sz w:val="24"/>
        </w:rPr>
        <w:t xml:space="preserve"> </w:t>
      </w:r>
      <w:r>
        <w:rPr>
          <w:spacing w:val="-3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guidance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b/>
          <w:spacing w:val="-2"/>
          <w:sz w:val="24"/>
        </w:rPr>
        <w:t>Mr.</w:t>
      </w:r>
      <w:r>
        <w:rPr>
          <w:b/>
          <w:spacing w:val="-27"/>
          <w:sz w:val="24"/>
        </w:rPr>
        <w:t xml:space="preserve"> </w:t>
      </w:r>
      <w:r>
        <w:rPr>
          <w:b/>
          <w:spacing w:val="-2"/>
          <w:sz w:val="24"/>
        </w:rPr>
        <w:t>G.</w:t>
      </w:r>
      <w:r>
        <w:rPr>
          <w:b/>
          <w:spacing w:val="-27"/>
          <w:sz w:val="24"/>
        </w:rPr>
        <w:t xml:space="preserve"> </w:t>
      </w:r>
      <w:r>
        <w:rPr>
          <w:b/>
          <w:spacing w:val="-2"/>
          <w:sz w:val="24"/>
        </w:rPr>
        <w:t>Anil</w:t>
      </w:r>
      <w:r>
        <w:rPr>
          <w:b/>
          <w:spacing w:val="-26"/>
          <w:sz w:val="24"/>
        </w:rPr>
        <w:t xml:space="preserve"> </w:t>
      </w:r>
      <w:r>
        <w:rPr>
          <w:b/>
          <w:spacing w:val="-2"/>
          <w:sz w:val="24"/>
        </w:rPr>
        <w:t>kumar,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Associate Professor, Department of Computer Science and Engineering</w:t>
      </w:r>
      <w:r>
        <w:rPr>
          <w:b/>
          <w:sz w:val="24"/>
        </w:rPr>
        <w:t>, Vignana Bharathi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Institute of Technology, Hyderabad</w:t>
      </w:r>
      <w:r>
        <w:rPr>
          <w:sz w:val="24"/>
        </w:rPr>
        <w:t>, have submitted to Jawaharlal Nehru Technological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University Hyderabad, Kukatpally, in partial fulfilment of the requirements for the award </w:t>
      </w:r>
      <w:r>
        <w:rPr>
          <w:rFonts w:ascii="Calibri" w:hAnsi="Calibri"/>
          <w:sz w:val="24"/>
        </w:rPr>
        <w:t>of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degree</w:t>
      </w:r>
      <w:r>
        <w:rPr>
          <w:spacing w:val="-1"/>
          <w:sz w:val="24"/>
        </w:rPr>
        <w:t xml:space="preserve"> </w:t>
      </w:r>
      <w:r>
        <w:rPr>
          <w:sz w:val="24"/>
        </w:rPr>
        <w:t>of Bachelor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Computer</w:t>
      </w:r>
      <w:r>
        <w:rPr>
          <w:spacing w:val="-1"/>
          <w:sz w:val="24"/>
        </w:rPr>
        <w:t xml:space="preserve"> </w:t>
      </w:r>
      <w:r>
        <w:rPr>
          <w:sz w:val="24"/>
        </w:rPr>
        <w:t>Science And</w:t>
      </w:r>
      <w:r>
        <w:rPr>
          <w:spacing w:val="2"/>
          <w:sz w:val="24"/>
        </w:rPr>
        <w:t xml:space="preserve"> </w:t>
      </w:r>
      <w:r>
        <w:rPr>
          <w:sz w:val="24"/>
        </w:rPr>
        <w:t>Engineering.</w:t>
      </w:r>
    </w:p>
    <w:p>
      <w:pPr>
        <w:pStyle w:val="8"/>
        <w:spacing w:before="199" w:line="360" w:lineRule="auto"/>
        <w:ind w:left="277" w:right="557" w:firstLine="360"/>
        <w:jc w:val="both"/>
      </w:pPr>
      <w: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record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bonafide</w:t>
      </w:r>
      <w:r>
        <w:rPr>
          <w:spacing w:val="-2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t>carried</w:t>
      </w:r>
      <w:r>
        <w:rPr>
          <w:spacing w:val="-1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embodied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</w:t>
      </w:r>
      <w:r>
        <w:rPr>
          <w:spacing w:val="-58"/>
        </w:rPr>
        <w:t xml:space="preserve"> </w:t>
      </w:r>
      <w:r>
        <w:t>have not been reproduced or copied from any source. The results embodied in this project</w:t>
      </w:r>
      <w:r>
        <w:rPr>
          <w:spacing w:val="1"/>
        </w:rPr>
        <w:t xml:space="preserve"> </w:t>
      </w:r>
      <w:r>
        <w:t>report have not been submitted to any other university or institute for the award of any other</w:t>
      </w:r>
      <w:r>
        <w:rPr>
          <w:spacing w:val="1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diploma.</w:t>
      </w:r>
    </w:p>
    <w:p>
      <w:pPr>
        <w:pStyle w:val="8"/>
        <w:spacing w:line="360" w:lineRule="auto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rPr>
          <w:sz w:val="26"/>
        </w:rPr>
      </w:pPr>
    </w:p>
    <w:p>
      <w:pPr>
        <w:pStyle w:val="8"/>
        <w:spacing w:before="7"/>
        <w:rPr>
          <w:sz w:val="38"/>
        </w:rPr>
      </w:pPr>
    </w:p>
    <w:p>
      <w:pPr>
        <w:spacing w:before="1" w:line="439" w:lineRule="auto"/>
        <w:ind w:left="5308" w:right="346" w:firstLine="431"/>
        <w:jc w:val="right"/>
        <w:rPr>
          <w:b/>
          <w:sz w:val="22"/>
        </w:rPr>
      </w:pPr>
      <w:r>
        <w:rPr>
          <w:b/>
          <w:sz w:val="22"/>
        </w:rPr>
        <w:t>G HARSHA VARDHAN</w:t>
      </w:r>
      <w:r>
        <w:rPr>
          <w:b/>
          <w:spacing w:val="1"/>
          <w:sz w:val="22"/>
        </w:rPr>
        <w:t xml:space="preserve"> </w:t>
      </w:r>
      <w:r>
        <w:rPr>
          <w:b/>
          <w:sz w:val="22"/>
        </w:rPr>
        <w:t>(19P61A0566)</w:t>
      </w:r>
      <w:r>
        <w:rPr>
          <w:b/>
          <w:spacing w:val="-52"/>
          <w:sz w:val="22"/>
        </w:rPr>
        <w:t xml:space="preserve"> </w:t>
      </w:r>
      <w:r>
        <w:rPr>
          <w:b/>
          <w:sz w:val="22"/>
        </w:rPr>
        <w:t>G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HARSHA</w:t>
      </w:r>
      <w:r>
        <w:rPr>
          <w:b/>
          <w:spacing w:val="-6"/>
          <w:sz w:val="22"/>
        </w:rPr>
        <w:t xml:space="preserve"> </w:t>
      </w:r>
      <w:r>
        <w:rPr>
          <w:b/>
          <w:sz w:val="22"/>
        </w:rPr>
        <w:t>VARDHAN</w:t>
      </w:r>
      <w:r>
        <w:rPr>
          <w:b/>
          <w:spacing w:val="-4"/>
          <w:sz w:val="22"/>
        </w:rPr>
        <w:t xml:space="preserve"> </w:t>
      </w:r>
      <w:r>
        <w:rPr>
          <w:b/>
          <w:sz w:val="22"/>
        </w:rPr>
        <w:t>RAO(19P61A0575)</w:t>
      </w:r>
    </w:p>
    <w:p>
      <w:pPr>
        <w:spacing w:before="1"/>
        <w:ind w:left="0" w:right="346" w:firstLine="0"/>
        <w:jc w:val="right"/>
        <w:rPr>
          <w:rFonts w:ascii="Calibri"/>
          <w:b/>
          <w:sz w:val="24"/>
        </w:rPr>
      </w:pPr>
      <w:r>
        <w:rPr>
          <w:b/>
          <w:sz w:val="22"/>
        </w:rPr>
        <w:t>S</w:t>
      </w:r>
      <w:r>
        <w:rPr>
          <w:b/>
          <w:spacing w:val="-5"/>
          <w:sz w:val="22"/>
        </w:rPr>
        <w:t xml:space="preserve"> </w:t>
      </w:r>
      <w:r>
        <w:rPr>
          <w:b/>
          <w:sz w:val="22"/>
        </w:rPr>
        <w:t>HARSHITH</w:t>
      </w:r>
      <w:r>
        <w:rPr>
          <w:b/>
          <w:spacing w:val="-2"/>
          <w:sz w:val="22"/>
        </w:rPr>
        <w:t xml:space="preserve"> </w:t>
      </w:r>
      <w:r>
        <w:rPr>
          <w:rFonts w:ascii="Calibri"/>
          <w:b/>
          <w:sz w:val="24"/>
        </w:rPr>
        <w:t>(</w:t>
      </w:r>
      <w:r>
        <w:rPr>
          <w:b/>
          <w:sz w:val="22"/>
        </w:rPr>
        <w:t>19P61A0581</w:t>
      </w:r>
      <w:r>
        <w:rPr>
          <w:rFonts w:ascii="Calibri"/>
          <w:b/>
          <w:sz w:val="24"/>
        </w:rPr>
        <w:t>)</w:t>
      </w:r>
    </w:p>
    <w:p>
      <w:pPr>
        <w:spacing w:after="0"/>
        <w:jc w:val="right"/>
        <w:rPr>
          <w:rFonts w:ascii="Calibri"/>
          <w:sz w:val="24"/>
        </w:rPr>
        <w:sectPr>
          <w:footerReference r:id="rId5" w:type="default"/>
          <w:pgSz w:w="11910" w:h="16840"/>
          <w:pgMar w:top="1580" w:right="880" w:bottom="800" w:left="1160" w:header="0" w:footer="616" w:gutter="0"/>
          <w:pgNumType w:start="1"/>
          <w:cols w:space="720" w:num="1"/>
        </w:sectPr>
      </w:pPr>
    </w:p>
    <w:p>
      <w:pPr>
        <w:pStyle w:val="8"/>
        <w:spacing w:before="10"/>
        <w:rPr>
          <w:rFonts w:ascii="Calibri"/>
          <w:b/>
          <w:sz w:val="21"/>
        </w:rPr>
      </w:pPr>
      <w:r>
        <w:pict>
          <v:group id="_x0000_s1047" o:spid="_x0000_s1047" o:spt="203" style="position:absolute;left:0pt;margin-left:24pt;margin-top:24pt;height:794.05pt;width:547.45pt;mso-position-horizontal-relative:page;mso-position-vertical-relative:page;z-index:-251654144;mso-width-relative:page;mso-height-relative:page;" coordorigin="480,480" coordsize="10949,15881">
            <o:lock v:ext="edit"/>
            <v:line id="_x0000_s1048" o:spid="_x0000_s1048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49" o:spid="_x0000_s1049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50" o:spid="_x0000_s1050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51" o:spid="_x0000_s1051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52" o:spid="_x0000_s1052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53" o:spid="_x0000_s1053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3"/>
        <w:spacing w:before="99"/>
        <w:ind w:right="2671"/>
        <w:jc w:val="center"/>
        <w:rPr>
          <w:rFonts w:ascii="Cambria"/>
          <w:u w:val="single"/>
        </w:rPr>
      </w:pPr>
      <w:r>
        <w:rPr>
          <w:rFonts w:ascii="Cambria"/>
          <w:w w:val="115"/>
          <w:u w:val="single"/>
        </w:rPr>
        <w:t>ACKNOWLEDGEMENT</w: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6"/>
        </w:rPr>
      </w:pPr>
    </w:p>
    <w:p>
      <w:pPr>
        <w:pStyle w:val="8"/>
        <w:spacing w:before="90" w:line="360" w:lineRule="auto"/>
        <w:ind w:left="277" w:right="553" w:firstLine="720"/>
        <w:jc w:val="both"/>
      </w:pPr>
      <w:r>
        <w:t xml:space="preserve">We are extremely thankful to our beloved Chairman </w:t>
      </w:r>
      <w:r>
        <w:rPr>
          <w:b/>
        </w:rPr>
        <w:t>Dr. N.</w:t>
      </w:r>
      <w:r>
        <w:rPr>
          <w:rFonts w:hint="default"/>
          <w:b/>
          <w:lang w:val="en-IN"/>
        </w:rPr>
        <w:t xml:space="preserve"> </w:t>
      </w:r>
      <w:r>
        <w:rPr>
          <w:b/>
        </w:rPr>
        <w:t xml:space="preserve">Goutham Rao </w:t>
      </w:r>
      <w:r>
        <w:t>who took</w:t>
      </w:r>
      <w:r>
        <w:rPr>
          <w:spacing w:val="1"/>
        </w:rPr>
        <w:t xml:space="preserve"> </w:t>
      </w:r>
      <w:r>
        <w:t>keen</w:t>
      </w:r>
      <w:r>
        <w:rPr>
          <w:spacing w:val="-1"/>
        </w:rPr>
        <w:t xml:space="preserve"> </w:t>
      </w:r>
      <w:r>
        <w:t>interest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infrastructural</w:t>
      </w:r>
      <w:r>
        <w:rPr>
          <w:spacing w:val="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t>for carrying</w:t>
      </w:r>
      <w:r>
        <w:rPr>
          <w:spacing w:val="-1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work.</w:t>
      </w:r>
    </w:p>
    <w:p>
      <w:pPr>
        <w:pStyle w:val="8"/>
        <w:spacing w:before="91" w:line="360" w:lineRule="auto"/>
        <w:ind w:left="277" w:right="552" w:firstLine="720"/>
        <w:jc w:val="both"/>
      </w:pPr>
      <w:r>
        <w:t>Self-confidence, hard work, commitment and planning are essential to carry out any</w:t>
      </w:r>
      <w:r>
        <w:rPr>
          <w:spacing w:val="1"/>
        </w:rPr>
        <w:t xml:space="preserve"> </w:t>
      </w:r>
      <w:r>
        <w:t>task. Possessing these qualities is sheer waste, if an opportunity does not exist. So, we whole-</w:t>
      </w:r>
      <w:r>
        <w:rPr>
          <w:spacing w:val="1"/>
        </w:rPr>
        <w:t xml:space="preserve"> </w:t>
      </w:r>
      <w:r>
        <w:t>heartedly</w:t>
      </w:r>
      <w:r>
        <w:rPr>
          <w:spacing w:val="1"/>
        </w:rPr>
        <w:t xml:space="preserve"> </w:t>
      </w:r>
      <w:r>
        <w:t>thank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P.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1"/>
        </w:rPr>
        <w:t xml:space="preserve"> </w:t>
      </w:r>
      <w:r>
        <w:rPr>
          <w:b/>
        </w:rPr>
        <w:t>S.</w:t>
      </w:r>
      <w:r>
        <w:rPr>
          <w:b/>
          <w:spacing w:val="1"/>
        </w:rPr>
        <w:t xml:space="preserve"> </w:t>
      </w:r>
      <w:r>
        <w:rPr>
          <w:b/>
        </w:rPr>
        <w:t>Srinivas,</w:t>
      </w:r>
      <w:r>
        <w:rPr>
          <w:b/>
          <w:spacing w:val="1"/>
        </w:rPr>
        <w:t xml:space="preserve"> </w:t>
      </w:r>
      <w:r>
        <w:rPr>
          <w:b/>
        </w:rPr>
        <w:t>Principal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G.</w:t>
      </w:r>
      <w:r>
        <w:rPr>
          <w:b/>
          <w:spacing w:val="1"/>
        </w:rPr>
        <w:t xml:space="preserve"> </w:t>
      </w:r>
      <w:r>
        <w:rPr>
          <w:b/>
        </w:rPr>
        <w:t>Sreeram</w:t>
      </w:r>
      <w:r>
        <w:t>,</w:t>
      </w:r>
      <w:r>
        <w:rPr>
          <w:spacing w:val="1"/>
        </w:rPr>
        <w:t xml:space="preserve"> </w:t>
      </w:r>
      <w:r>
        <w:t>Head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Department, Computer Science and Engineering for their encouragement and support and</w:t>
      </w:r>
      <w:r>
        <w:rPr>
          <w:spacing w:val="1"/>
        </w:rPr>
        <w:t xml:space="preserve"> </w:t>
      </w:r>
      <w:r>
        <w:t>guidance in</w:t>
      </w:r>
      <w:r>
        <w:rPr>
          <w:spacing w:val="-3"/>
        </w:rPr>
        <w:t xml:space="preserve"> </w:t>
      </w:r>
      <w:r>
        <w:t>carrying out the</w:t>
      </w:r>
      <w:r>
        <w:rPr>
          <w:spacing w:val="-1"/>
        </w:rPr>
        <w:t xml:space="preserve"> </w:t>
      </w:r>
      <w:r>
        <w:t>project.</w:t>
      </w:r>
    </w:p>
    <w:p>
      <w:pPr>
        <w:pStyle w:val="8"/>
        <w:spacing w:before="201" w:line="360" w:lineRule="auto"/>
        <w:ind w:left="277" w:right="552" w:firstLine="300"/>
        <w:jc w:val="both"/>
      </w:pPr>
      <w:r>
        <w:t xml:space="preserve">We would like to express our indebtedness to the project coordinator, </w:t>
      </w:r>
      <w:r>
        <w:rPr>
          <w:b/>
        </w:rPr>
        <w:t>Dr. K. Kalaivani</w:t>
      </w:r>
      <w:r>
        <w:t>,</w:t>
      </w:r>
      <w:r>
        <w:rPr>
          <w:spacing w:val="1"/>
        </w:rPr>
        <w:t xml:space="preserve"> </w:t>
      </w:r>
      <w:r>
        <w:t xml:space="preserve">Associate Professor, Department of CSE, </w:t>
      </w:r>
      <w:r>
        <w:rPr>
          <w:b/>
        </w:rPr>
        <w:t>Mr. G. Srikanth</w:t>
      </w:r>
      <w:r>
        <w:rPr>
          <w:rFonts w:hint="default"/>
          <w:b/>
          <w:lang w:val="en-US"/>
        </w:rPr>
        <w:t xml:space="preserve"> Reddy</w:t>
      </w:r>
      <w:r>
        <w:t>, Associate Professor, Department</w:t>
      </w:r>
      <w:r>
        <w:rPr>
          <w:spacing w:val="1"/>
        </w:rPr>
        <w:t xml:space="preserve"> </w:t>
      </w:r>
      <w:r>
        <w:t xml:space="preserve">of CSE, </w:t>
      </w:r>
      <w:r>
        <w:rPr>
          <w:b/>
        </w:rPr>
        <w:t xml:space="preserve">Mr. G. Anil kumar </w:t>
      </w:r>
      <w:r>
        <w:t>, Associate Professor, Department of CSE, for her valuable</w:t>
      </w:r>
      <w:r>
        <w:rPr>
          <w:spacing w:val="1"/>
        </w:rPr>
        <w:t xml:space="preserve"> </w:t>
      </w:r>
      <w:r>
        <w:t>guidance during the</w:t>
      </w:r>
      <w:r>
        <w:rPr>
          <w:spacing w:val="-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work.</w:t>
      </w:r>
    </w:p>
    <w:p>
      <w:pPr>
        <w:pStyle w:val="8"/>
        <w:spacing w:before="202" w:line="360" w:lineRule="auto"/>
        <w:ind w:left="277" w:right="553" w:firstLine="300"/>
        <w:jc w:val="both"/>
      </w:pPr>
      <w:r>
        <w:t xml:space="preserve">We thank our Project Guide, </w:t>
      </w:r>
      <w:r>
        <w:rPr>
          <w:b/>
        </w:rPr>
        <w:t xml:space="preserve">Mr. G. Anil kumar , </w:t>
      </w:r>
      <w:r>
        <w:t>Associate Professor, for providing us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excellent</w:t>
      </w:r>
      <w:r>
        <w:rPr>
          <w:spacing w:val="-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and guiding</w:t>
      </w:r>
      <w:r>
        <w:rPr>
          <w:spacing w:val="1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completing our mini</w:t>
      </w:r>
      <w:r>
        <w:rPr>
          <w:spacing w:val="-3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successfully.</w:t>
      </w:r>
    </w:p>
    <w:p>
      <w:pPr>
        <w:pStyle w:val="8"/>
        <w:spacing w:before="199" w:line="360" w:lineRule="auto"/>
        <w:ind w:left="277" w:right="552" w:firstLine="331"/>
        <w:jc w:val="both"/>
      </w:pPr>
      <w:r>
        <w:t>We would like to express our sincere thanks to all the staff of Computer Science and</w:t>
      </w:r>
      <w:r>
        <w:rPr>
          <w:spacing w:val="1"/>
        </w:rPr>
        <w:t xml:space="preserve"> </w:t>
      </w:r>
      <w:r>
        <w:t>Engineering,</w:t>
      </w:r>
      <w:r>
        <w:rPr>
          <w:spacing w:val="-7"/>
        </w:rPr>
        <w:t xml:space="preserve"> </w:t>
      </w:r>
      <w:r>
        <w:t>VBIT,</w:t>
      </w:r>
      <w:r>
        <w:rPr>
          <w:spacing w:val="-6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kind</w:t>
      </w:r>
      <w:r>
        <w:rPr>
          <w:spacing w:val="-9"/>
        </w:rPr>
        <w:t xml:space="preserve"> </w:t>
      </w:r>
      <w:r>
        <w:t>cooperation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timely</w:t>
      </w:r>
      <w:r>
        <w:rPr>
          <w:spacing w:val="-11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during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course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Finally,</w:t>
      </w:r>
      <w:r>
        <w:rPr>
          <w:spacing w:val="-5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would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thank</w:t>
      </w:r>
      <w:r>
        <w:rPr>
          <w:spacing w:val="-6"/>
        </w:rPr>
        <w:t xml:space="preserve"> </w:t>
      </w:r>
      <w:r>
        <w:t>our</w:t>
      </w:r>
      <w:r>
        <w:rPr>
          <w:spacing w:val="-10"/>
        </w:rPr>
        <w:t xml:space="preserve"> </w:t>
      </w:r>
      <w:r>
        <w:t>parents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friends</w:t>
      </w:r>
      <w:r>
        <w:rPr>
          <w:spacing w:val="-6"/>
        </w:rPr>
        <w:t xml:space="preserve"> </w:t>
      </w:r>
      <w:r>
        <w:t>who</w:t>
      </w:r>
      <w:r>
        <w:rPr>
          <w:spacing w:val="-6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always</w:t>
      </w:r>
      <w:r>
        <w:rPr>
          <w:spacing w:val="-1"/>
        </w:rPr>
        <w:t xml:space="preserve"> </w:t>
      </w:r>
      <w:r>
        <w:t>stood</w:t>
      </w:r>
      <w:r>
        <w:rPr>
          <w:spacing w:val="-11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us</w:t>
      </w:r>
      <w:r>
        <w:rPr>
          <w:spacing w:val="-7"/>
        </w:rPr>
        <w:t xml:space="preserve"> </w:t>
      </w:r>
      <w:r>
        <w:t>whenever</w:t>
      </w:r>
      <w:r>
        <w:rPr>
          <w:spacing w:val="-5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were</w:t>
      </w:r>
      <w:r>
        <w:rPr>
          <w:spacing w:val="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them.</w:t>
      </w:r>
    </w:p>
    <w:p>
      <w:pPr>
        <w:spacing w:after="0" w:line="360" w:lineRule="auto"/>
        <w:jc w:val="both"/>
        <w:sectPr>
          <w:pgSz w:w="11910" w:h="16840"/>
          <w:pgMar w:top="1580" w:right="880" w:bottom="800" w:left="1160" w:header="0" w:footer="616" w:gutter="0"/>
          <w:cols w:space="720" w:num="1"/>
        </w:sectPr>
      </w:pPr>
    </w:p>
    <w:p>
      <w:pPr>
        <w:pStyle w:val="3"/>
        <w:spacing w:before="180"/>
        <w:ind w:right="2669"/>
        <w:jc w:val="center"/>
        <w:rPr>
          <w:rFonts w:ascii="Cambria"/>
          <w:u w:val="single"/>
        </w:rPr>
      </w:pPr>
      <w:r>
        <w:rPr>
          <w:u w:val="single"/>
        </w:rPr>
        <w:pict>
          <v:group id="_x0000_s1054" o:spid="_x0000_s1054" o:spt="203" style="position:absolute;left:0pt;margin-left:24pt;margin-top:24pt;height:794.05pt;width:547.45pt;mso-position-horizontal-relative:page;mso-position-vertical-relative:page;z-index:-251654144;mso-width-relative:page;mso-height-relative:page;" coordorigin="480,480" coordsize="10949,15881">
            <o:lock v:ext="edit"/>
            <v:line id="_x0000_s1055" o:spid="_x0000_s1055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56" o:spid="_x0000_s1056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57" o:spid="_x0000_s1057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58" o:spid="_x0000_s1058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59" o:spid="_x0000_s1059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60" o:spid="_x0000_s1060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rFonts w:ascii="Cambria"/>
          <w:w w:val="115"/>
          <w:u w:val="single"/>
        </w:rPr>
        <w:t>ABSTRACT</w: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spacing w:before="3"/>
        <w:rPr>
          <w:rFonts w:ascii="Cambria"/>
          <w:b/>
          <w:sz w:val="17"/>
        </w:rPr>
      </w:pPr>
    </w:p>
    <w:p>
      <w:pPr>
        <w:pStyle w:val="8"/>
        <w:spacing w:before="90" w:line="360" w:lineRule="auto"/>
        <w:ind w:left="219" w:right="545" w:firstLine="436"/>
        <w:jc w:val="both"/>
      </w:pP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designed/developed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HTML,</w:t>
      </w:r>
      <w:r>
        <w:rPr>
          <w:spacing w:val="1"/>
        </w:rPr>
        <w:t xml:space="preserve"> </w:t>
      </w:r>
      <w:r>
        <w:t>CSS,</w:t>
      </w:r>
      <w:r>
        <w:rPr>
          <w:spacing w:val="1"/>
        </w:rPr>
        <w:t xml:space="preserve"> </w:t>
      </w:r>
      <w:r>
        <w:t>JAVASCRIPT and BOOTSTRAP. FITNESS TRACKER WEBSITE is a website that looks</w:t>
      </w:r>
      <w:r>
        <w:rPr>
          <w:spacing w:val="1"/>
        </w:rPr>
        <w:t xml:space="preserve"> </w:t>
      </w:r>
      <w:r>
        <w:t>around the nutrition and wellness of the users. Users can visit the website and check for the</w:t>
      </w:r>
      <w:r>
        <w:rPr>
          <w:spacing w:val="1"/>
        </w:rPr>
        <w:t xml:space="preserve"> </w:t>
      </w:r>
      <w:r>
        <w:t>calorific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throughout the world. Getting into a good physique has become a motive for most of the youth</w:t>
      </w:r>
      <w:r>
        <w:rPr>
          <w:spacing w:val="-57"/>
        </w:rPr>
        <w:t xml:space="preserve"> </w:t>
      </w:r>
      <w:r>
        <w:t>and also different age groups. Because of the increased stress and indulging into unhealthy</w:t>
      </w:r>
      <w:r>
        <w:rPr>
          <w:spacing w:val="1"/>
        </w:rPr>
        <w:t xml:space="preserve"> </w:t>
      </w:r>
      <w:r>
        <w:t>food</w:t>
      </w:r>
      <w:r>
        <w:rPr>
          <w:spacing w:val="-4"/>
        </w:rPr>
        <w:t xml:space="preserve"> </w:t>
      </w:r>
      <w:r>
        <w:t>habits,</w:t>
      </w:r>
      <w:r>
        <w:rPr>
          <w:spacing w:val="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are suffering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obesity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diseases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very</w:t>
      </w:r>
      <w:r>
        <w:rPr>
          <w:spacing w:val="2"/>
        </w:rPr>
        <w:t xml:space="preserve"> </w:t>
      </w:r>
      <w:r>
        <w:t>younger</w:t>
      </w:r>
      <w:r>
        <w:rPr>
          <w:spacing w:val="-2"/>
        </w:rPr>
        <w:t xml:space="preserve"> </w:t>
      </w:r>
      <w:r>
        <w:t>ages.</w:t>
      </w:r>
    </w:p>
    <w:p>
      <w:pPr>
        <w:pStyle w:val="8"/>
        <w:spacing w:before="90" w:line="360" w:lineRule="auto"/>
        <w:ind w:left="219" w:right="545" w:firstLine="436"/>
        <w:jc w:val="both"/>
      </w:pPr>
    </w:p>
    <w:p>
      <w:pPr>
        <w:pStyle w:val="8"/>
        <w:spacing w:before="2" w:line="360" w:lineRule="auto"/>
        <w:ind w:left="219" w:right="488" w:firstLine="436"/>
        <w:jc w:val="both"/>
      </w:pPr>
      <w:r>
        <w:t>Regular physical activity helps avoid weight gain and plays a part in increasing wellbeing</w:t>
      </w:r>
      <w:r>
        <w:rPr>
          <w:spacing w:val="1"/>
        </w:rPr>
        <w:t xml:space="preserve"> </w:t>
      </w:r>
      <w:r>
        <w:t>by reducing stress, anxiety, and feelings of depression. People are unaware of the calorific and</w:t>
      </w:r>
      <w:r>
        <w:rPr>
          <w:spacing w:val="1"/>
        </w:rPr>
        <w:t xml:space="preserve"> </w:t>
      </w:r>
      <w:r>
        <w:t>nutritional</w:t>
      </w:r>
      <w:r>
        <w:rPr>
          <w:spacing w:val="1"/>
        </w:rPr>
        <w:t xml:space="preserve"> </w:t>
      </w:r>
      <w:r>
        <w:t>sciences.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now-a-days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interested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physique as it makes the person look good as well as makes him confident as per some studies.</w:t>
      </w:r>
      <w:r>
        <w:rPr>
          <w:spacing w:val="-57"/>
        </w:rPr>
        <w:t xml:space="preserve"> </w:t>
      </w:r>
      <w:r>
        <w:t>So, Our Main Aim is to help out everyone reaching out to our website for any possible</w:t>
      </w:r>
      <w:r>
        <w:rPr>
          <w:spacing w:val="1"/>
        </w:rPr>
        <w:t xml:space="preserve"> </w:t>
      </w:r>
      <w:r>
        <w:t>information.</w:t>
      </w:r>
    </w:p>
    <w:p>
      <w:pPr>
        <w:spacing w:after="0" w:line="360" w:lineRule="auto"/>
        <w:jc w:val="both"/>
        <w:sectPr>
          <w:pgSz w:w="11910" w:h="16840"/>
          <w:pgMar w:top="1580" w:right="880" w:bottom="800" w:left="1160" w:header="0" w:footer="616" w:gutter="0"/>
          <w:cols w:space="720" w:num="1"/>
        </w:sectPr>
      </w:pPr>
    </w:p>
    <w:p>
      <w:pPr>
        <w:pStyle w:val="3"/>
        <w:spacing w:before="80"/>
        <w:ind w:right="2664"/>
        <w:jc w:val="center"/>
        <w:rPr>
          <w:rFonts w:ascii="Cambria"/>
          <w:u w:val="single"/>
        </w:rPr>
      </w:pPr>
      <w:r>
        <w:rPr>
          <w:u w:val="none"/>
        </w:rPr>
        <w:pict>
          <v:group id="_x0000_s1061" o:spid="_x0000_s1061" o:spt="203" style="position:absolute;left:0pt;margin-left:24pt;margin-top:24pt;height:794.05pt;width:547.45pt;mso-position-horizontal-relative:page;mso-position-vertical-relative:page;z-index:-251653120;mso-width-relative:page;mso-height-relative:page;" coordorigin="480,480" coordsize="10949,15881">
            <o:lock v:ext="edit"/>
            <v:line id="_x0000_s1062" o:spid="_x0000_s1062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63" o:spid="_x0000_s1063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64" o:spid="_x0000_s1064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65" o:spid="_x0000_s1065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66" o:spid="_x0000_s1066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67" o:spid="_x0000_s1067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rFonts w:ascii="Cambria"/>
          <w:w w:val="115"/>
          <w:u w:val="none"/>
        </w:rPr>
        <w:t>CONTENTS</w:t>
      </w:r>
    </w:p>
    <w:p>
      <w:pPr>
        <w:pStyle w:val="8"/>
        <w:rPr>
          <w:rFonts w:ascii="Cambria"/>
          <w:b/>
          <w:sz w:val="20"/>
        </w:rPr>
      </w:pPr>
    </w:p>
    <w:p>
      <w:pPr>
        <w:pStyle w:val="4"/>
        <w:tabs>
          <w:tab w:val="left" w:pos="7739"/>
        </w:tabs>
        <w:spacing w:before="218"/>
        <w:ind w:left="416"/>
      </w:pPr>
      <w:r>
        <w:t>CHAPTER</w:t>
      </w:r>
      <w:r>
        <w:tab/>
      </w:r>
      <w:r>
        <w:rPr>
          <w:u w:val="none"/>
        </w:rPr>
        <w:t>PAGE</w:t>
      </w:r>
      <w:r>
        <w:rPr>
          <w:spacing w:val="-10"/>
          <w:u w:val="none"/>
        </w:rPr>
        <w:t xml:space="preserve"> </w:t>
      </w:r>
      <w:r>
        <w:rPr>
          <w:u w:val="none"/>
        </w:rPr>
        <w:t>NO.</w:t>
      </w:r>
    </w:p>
    <w:p>
      <w:pPr>
        <w:pStyle w:val="8"/>
        <w:rPr>
          <w:b/>
          <w:sz w:val="20"/>
        </w:rPr>
      </w:pPr>
    </w:p>
    <w:p>
      <w:pPr>
        <w:pStyle w:val="8"/>
        <w:spacing w:before="1"/>
        <w:rPr>
          <w:b/>
          <w:sz w:val="20"/>
        </w:rPr>
      </w:pPr>
    </w:p>
    <w:p>
      <w:pPr>
        <w:pStyle w:val="5"/>
        <w:spacing w:before="90"/>
        <w:ind w:left="416"/>
      </w:pPr>
      <w:r>
        <w:t>LIST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FIGURES</w:t>
      </w:r>
    </w:p>
    <w:p>
      <w:pPr>
        <w:pStyle w:val="8"/>
        <w:rPr>
          <w:b/>
          <w:sz w:val="26"/>
        </w:rPr>
      </w:pPr>
    </w:p>
    <w:p>
      <w:pPr>
        <w:pStyle w:val="14"/>
        <w:numPr>
          <w:ilvl w:val="0"/>
          <w:numId w:val="1"/>
        </w:numPr>
        <w:tabs>
          <w:tab w:val="left" w:pos="641"/>
        </w:tabs>
        <w:spacing w:before="150" w:after="0" w:line="240" w:lineRule="auto"/>
        <w:ind w:left="640" w:right="0" w:hanging="364"/>
        <w:jc w:val="left"/>
        <w:rPr>
          <w:b/>
          <w:sz w:val="24"/>
          <w:u w:val="none"/>
        </w:rPr>
      </w:pPr>
      <w:r>
        <w:rPr>
          <w:b/>
          <w:sz w:val="24"/>
          <w:u w:val="none"/>
        </w:rPr>
        <w:t>Introduction</w:t>
      </w: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724"/>
            </w:tabs>
            <w:spacing w:before="137" w:after="0" w:line="240" w:lineRule="auto"/>
            <w:ind w:left="1491" w:right="0" w:hanging="421"/>
            <w:jc w:val="lef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Introduction</w:t>
          </w:r>
          <w:r>
            <w:rPr>
              <w:spacing w:val="-4"/>
            </w:rPr>
            <w:t xml:space="preserve"> </w:t>
          </w:r>
          <w:r>
            <w:t>to</w:t>
          </w:r>
          <w:r>
            <w:rPr>
              <w:spacing w:val="-3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system</w:t>
          </w:r>
          <w:r>
            <w:tab/>
          </w:r>
          <w:r>
            <w:t>1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724"/>
            </w:tabs>
            <w:spacing w:before="139" w:after="0" w:line="240" w:lineRule="auto"/>
            <w:ind w:left="1491" w:right="0" w:hanging="421"/>
            <w:jc w:val="left"/>
          </w:pPr>
          <w:r>
            <w:t>Problem</w:t>
          </w:r>
          <w:r>
            <w:rPr>
              <w:spacing w:val="-6"/>
            </w:rPr>
            <w:t xml:space="preserve"> </w:t>
          </w:r>
          <w:r>
            <w:t>Definition</w:t>
          </w:r>
          <w:r>
            <w:tab/>
          </w:r>
          <w:r>
            <w:t>1</w:t>
          </w:r>
        </w:p>
        <w:p>
          <w:pPr>
            <w:pStyle w:val="12"/>
            <w:numPr>
              <w:ilvl w:val="1"/>
              <w:numId w:val="1"/>
            </w:numPr>
            <w:tabs>
              <w:tab w:val="left" w:pos="1480"/>
              <w:tab w:val="right" w:pos="7724"/>
            </w:tabs>
            <w:spacing w:before="137" w:after="0" w:line="240" w:lineRule="auto"/>
            <w:ind w:left="1480" w:right="0" w:hanging="409"/>
            <w:jc w:val="left"/>
          </w:pPr>
          <w:r>
            <w:t>Objectives</w:t>
          </w:r>
          <w:r>
            <w:tab/>
          </w:r>
          <w:r>
            <w:t>2</w:t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724"/>
            </w:tabs>
            <w:spacing w:before="139" w:after="0" w:line="240" w:lineRule="auto"/>
            <w:ind w:left="1491" w:right="0" w:hanging="421"/>
            <w:jc w:val="left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Aim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1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project</w:t>
          </w:r>
          <w:r>
            <w:tab/>
          </w:r>
          <w:r>
            <w:t>2</w:t>
          </w:r>
          <w: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638"/>
            </w:tabs>
            <w:spacing w:before="137" w:after="0" w:line="240" w:lineRule="auto"/>
            <w:ind w:left="637" w:right="0" w:hanging="361"/>
            <w:jc w:val="left"/>
            <w:rPr>
              <w:u w:val="none" w:color="auto"/>
            </w:rPr>
          </w:pPr>
          <w:r>
            <w:rPr>
              <w:u w:val="none" w:color="auto"/>
            </w:rPr>
            <w:fldChar w:fldCharType="begin"/>
          </w:r>
          <w:r>
            <w:rPr>
              <w:u w:val="none" w:color="auto"/>
            </w:rPr>
            <w:instrText xml:space="preserve"> HYPERLINK \l "_TOC_250010" </w:instrText>
          </w:r>
          <w:r>
            <w:rPr>
              <w:u w:val="none" w:color="auto"/>
            </w:rPr>
            <w:fldChar w:fldCharType="separate"/>
          </w:r>
          <w:r>
            <w:rPr>
              <w:u w:val="none" w:color="auto"/>
            </w:rPr>
            <w:t>Literature</w:t>
          </w:r>
          <w:r>
            <w:rPr>
              <w:spacing w:val="-11"/>
              <w:u w:val="none" w:color="auto"/>
            </w:rPr>
            <w:t xml:space="preserve"> </w:t>
          </w:r>
          <w:r>
            <w:rPr>
              <w:rFonts w:hint="default"/>
              <w:spacing w:val="-11"/>
              <w:u w:val="none" w:color="auto"/>
              <w:lang w:val="en-IN"/>
            </w:rPr>
            <w:t>S</w:t>
          </w:r>
          <w:r>
            <w:rPr>
              <w:u w:val="none" w:color="auto"/>
            </w:rPr>
            <w:t>urvey</w:t>
          </w:r>
          <w:r>
            <w:rPr>
              <w:u w:val="none" w:color="auto"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691"/>
            </w:tabs>
            <w:spacing w:before="139" w:after="0" w:line="240" w:lineRule="auto"/>
            <w:ind w:left="1491" w:right="0" w:hanging="421"/>
            <w:jc w:val="lef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Existing</w:t>
          </w:r>
          <w:r>
            <w:rPr>
              <w:spacing w:val="-6"/>
            </w:rPr>
            <w:t xml:space="preserve"> </w:t>
          </w:r>
          <w:r>
            <w:t>System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691"/>
            </w:tabs>
            <w:spacing w:before="137" w:after="0" w:line="240" w:lineRule="auto"/>
            <w:ind w:left="1491" w:right="0" w:hanging="421"/>
            <w:jc w:val="left"/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t>Proposed</w:t>
          </w:r>
          <w:r>
            <w:rPr>
              <w:spacing w:val="-13"/>
            </w:rPr>
            <w:t xml:space="preserve"> </w:t>
          </w:r>
          <w:r>
            <w:t>System</w:t>
          </w:r>
          <w:r>
            <w:tab/>
          </w:r>
          <w:r>
            <w:t>5</w:t>
          </w:r>
          <w: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669"/>
            </w:tabs>
            <w:spacing w:before="139" w:after="0" w:line="240" w:lineRule="auto"/>
            <w:ind w:left="1491" w:right="0" w:hanging="421"/>
            <w:jc w:val="lef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Scope</w:t>
          </w:r>
          <w:r>
            <w:rPr>
              <w:spacing w:val="-7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4"/>
            </w:rPr>
            <w:t xml:space="preserve"> </w:t>
          </w:r>
          <w:r>
            <w:t>project</w:t>
          </w:r>
          <w:r>
            <w:tab/>
          </w:r>
          <w:r>
            <w:t>6</w:t>
          </w:r>
          <w: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569"/>
            </w:tabs>
            <w:spacing w:before="137" w:after="0" w:line="240" w:lineRule="auto"/>
            <w:ind w:left="568" w:right="0" w:hanging="292"/>
            <w:jc w:val="left"/>
            <w:rPr>
              <w:u w:val="none" w:color="auto"/>
            </w:rPr>
          </w:pPr>
          <w:r>
            <w:rPr>
              <w:u w:val="none" w:color="auto"/>
            </w:rPr>
            <w:fldChar w:fldCharType="begin"/>
          </w:r>
          <w:r>
            <w:rPr>
              <w:u w:val="none" w:color="auto"/>
            </w:rPr>
            <w:instrText xml:space="preserve"> HYPERLINK \l "_TOC_250006" </w:instrText>
          </w:r>
          <w:r>
            <w:rPr>
              <w:u w:val="none" w:color="auto"/>
            </w:rPr>
            <w:fldChar w:fldCharType="separate"/>
          </w:r>
          <w:r>
            <w:rPr>
              <w:u w:val="none" w:color="auto"/>
            </w:rPr>
            <w:t>Analysis</w:t>
          </w:r>
          <w:r>
            <w:rPr>
              <w:u w:val="none" w:color="auto"/>
            </w:rPr>
            <w:fldChar w:fldCharType="end"/>
          </w:r>
        </w:p>
        <w:p>
          <w:pPr>
            <w:pStyle w:val="11"/>
            <w:numPr>
              <w:ilvl w:val="1"/>
              <w:numId w:val="1"/>
            </w:numPr>
            <w:tabs>
              <w:tab w:val="left" w:pos="1418"/>
              <w:tab w:val="right" w:pos="7691"/>
            </w:tabs>
            <w:spacing w:before="137" w:after="0" w:line="240" w:lineRule="auto"/>
            <w:ind w:left="1417" w:right="0" w:hanging="421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Technical</w:t>
          </w:r>
          <w:r>
            <w:rPr>
              <w:spacing w:val="-6"/>
            </w:rPr>
            <w:t xml:space="preserve"> </w:t>
          </w:r>
          <w:r>
            <w:t>Feasibility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numPr>
              <w:ilvl w:val="1"/>
              <w:numId w:val="1"/>
            </w:numPr>
            <w:tabs>
              <w:tab w:val="left" w:pos="1418"/>
              <w:tab w:val="right" w:pos="7691"/>
            </w:tabs>
            <w:spacing w:before="139" w:after="0" w:line="240" w:lineRule="auto"/>
            <w:ind w:left="1417" w:right="0" w:hanging="421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Operational</w:t>
          </w:r>
          <w:r>
            <w:rPr>
              <w:spacing w:val="-8"/>
            </w:rPr>
            <w:t xml:space="preserve"> </w:t>
          </w:r>
          <w:r>
            <w:t>Feasibility</w:t>
          </w:r>
          <w:r>
            <w:tab/>
          </w:r>
          <w:r>
            <w:t>8</w:t>
          </w:r>
          <w:r>
            <w:fldChar w:fldCharType="end"/>
          </w:r>
        </w:p>
        <w:p>
          <w:pPr>
            <w:pStyle w:val="11"/>
            <w:numPr>
              <w:ilvl w:val="1"/>
              <w:numId w:val="1"/>
            </w:numPr>
            <w:tabs>
              <w:tab w:val="left" w:pos="1418"/>
              <w:tab w:val="right" w:pos="7710"/>
            </w:tabs>
            <w:spacing w:before="137" w:after="0" w:line="240" w:lineRule="auto"/>
            <w:ind w:left="1417" w:right="0" w:hanging="421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Economical</w:t>
          </w:r>
          <w:r>
            <w:rPr>
              <w:spacing w:val="-11"/>
            </w:rPr>
            <w:t xml:space="preserve"> </w:t>
          </w:r>
          <w:r>
            <w:t>Feasibility</w:t>
          </w:r>
          <w:r>
            <w:tab/>
          </w:r>
          <w:r>
            <w:t>9</w:t>
          </w:r>
          <w:r>
            <w:fldChar w:fldCharType="end"/>
          </w:r>
        </w:p>
        <w:p>
          <w:pPr>
            <w:pStyle w:val="10"/>
            <w:numPr>
              <w:ilvl w:val="0"/>
              <w:numId w:val="1"/>
            </w:numPr>
            <w:tabs>
              <w:tab w:val="left" w:pos="597"/>
            </w:tabs>
            <w:spacing w:before="136" w:after="0" w:line="240" w:lineRule="auto"/>
            <w:ind w:left="596" w:right="0" w:hanging="361"/>
            <w:jc w:val="left"/>
            <w:rPr>
              <w:u w:val="none" w:color="auto"/>
            </w:rPr>
          </w:pPr>
          <w:r>
            <w:rPr>
              <w:u w:val="none" w:color="auto"/>
            </w:rPr>
            <w:fldChar w:fldCharType="begin"/>
          </w:r>
          <w:r>
            <w:rPr>
              <w:u w:val="none" w:color="auto"/>
            </w:rPr>
            <w:instrText xml:space="preserve"> HYPERLINK \l "_TOC_250002" </w:instrText>
          </w:r>
          <w:r>
            <w:rPr>
              <w:u w:val="none" w:color="auto"/>
            </w:rPr>
            <w:fldChar w:fldCharType="separate"/>
          </w:r>
          <w:r>
            <w:rPr>
              <w:spacing w:val="-1"/>
              <w:u w:val="none" w:color="auto"/>
            </w:rPr>
            <w:t>Hardware</w:t>
          </w:r>
          <w:r>
            <w:rPr>
              <w:spacing w:val="-11"/>
              <w:u w:val="none" w:color="auto"/>
            </w:rPr>
            <w:t xml:space="preserve"> </w:t>
          </w:r>
          <w:r>
            <w:rPr>
              <w:u w:val="none" w:color="auto"/>
            </w:rPr>
            <w:t>and</w:t>
          </w:r>
          <w:r>
            <w:rPr>
              <w:spacing w:val="-9"/>
              <w:u w:val="none" w:color="auto"/>
            </w:rPr>
            <w:t xml:space="preserve"> </w:t>
          </w:r>
          <w:r>
            <w:rPr>
              <w:u w:val="none" w:color="auto"/>
            </w:rPr>
            <w:t>Software</w:t>
          </w:r>
          <w:r>
            <w:rPr>
              <w:spacing w:val="-14"/>
              <w:u w:val="none" w:color="auto"/>
            </w:rPr>
            <w:t xml:space="preserve"> </w:t>
          </w:r>
          <w:r>
            <w:rPr>
              <w:u w:val="none" w:color="auto"/>
            </w:rPr>
            <w:t>requirements</w:t>
          </w:r>
          <w:r>
            <w:rPr>
              <w:u w:val="none" w:color="auto"/>
            </w:rPr>
            <w:fldChar w:fldCharType="end"/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727"/>
            </w:tabs>
            <w:spacing w:before="140" w:after="0" w:line="240" w:lineRule="auto"/>
            <w:ind w:left="1491" w:right="0" w:hanging="421"/>
            <w:jc w:val="left"/>
          </w:pPr>
          <w:r>
            <w:t>Software</w:t>
          </w:r>
          <w:r>
            <w:rPr>
              <w:spacing w:val="-12"/>
            </w:rPr>
            <w:t xml:space="preserve"> </w:t>
          </w:r>
          <w:r>
            <w:t>requirements</w:t>
          </w:r>
          <w:r>
            <w:tab/>
          </w:r>
          <w:r>
            <w:t>11</w:t>
          </w:r>
        </w:p>
        <w:p>
          <w:pPr>
            <w:pStyle w:val="12"/>
            <w:numPr>
              <w:ilvl w:val="1"/>
              <w:numId w:val="1"/>
            </w:numPr>
            <w:tabs>
              <w:tab w:val="left" w:pos="1492"/>
              <w:tab w:val="right" w:pos="7727"/>
            </w:tabs>
            <w:spacing w:before="136" w:after="0" w:line="240" w:lineRule="auto"/>
            <w:ind w:left="1491" w:right="0" w:hanging="421"/>
            <w:jc w:val="left"/>
          </w:pPr>
          <w:r>
            <w:t>Hardware</w:t>
          </w:r>
          <w:r>
            <w:rPr>
              <w:spacing w:val="-10"/>
            </w:rPr>
            <w:t xml:space="preserve"> </w:t>
          </w:r>
          <w:r>
            <w:t>requirements</w:t>
          </w:r>
          <w:r>
            <w:tab/>
          </w:r>
          <w:r>
            <w:t>11</w:t>
          </w:r>
        </w:p>
        <w:p>
          <w:pPr>
            <w:pStyle w:val="10"/>
            <w:numPr>
              <w:ilvl w:val="0"/>
              <w:numId w:val="1"/>
            </w:numPr>
            <w:tabs>
              <w:tab w:val="left" w:pos="568"/>
            </w:tabs>
            <w:spacing w:before="137" w:after="0" w:line="240" w:lineRule="auto"/>
            <w:ind w:left="567" w:right="0" w:hanging="337"/>
            <w:jc w:val="left"/>
            <w:rPr>
              <w:u w:val="none" w:color="auto"/>
            </w:rPr>
          </w:pPr>
          <w:r>
            <w:rPr>
              <w:u w:val="none" w:color="auto"/>
            </w:rPr>
            <w:fldChar w:fldCharType="begin"/>
          </w:r>
          <w:r>
            <w:rPr>
              <w:u w:val="none" w:color="auto"/>
            </w:rPr>
            <w:instrText xml:space="preserve"> HYPERLINK \l "_TOC_250001" </w:instrText>
          </w:r>
          <w:r>
            <w:rPr>
              <w:u w:val="none" w:color="auto"/>
            </w:rPr>
            <w:fldChar w:fldCharType="separate"/>
          </w:r>
          <w:r>
            <w:rPr>
              <w:u w:val="none" w:color="auto"/>
            </w:rPr>
            <w:t>System</w:t>
          </w:r>
          <w:r>
            <w:rPr>
              <w:spacing w:val="-14"/>
              <w:u w:val="none" w:color="auto"/>
            </w:rPr>
            <w:t xml:space="preserve"> </w:t>
          </w:r>
          <w:r>
            <w:rPr>
              <w:u w:val="none" w:color="auto"/>
            </w:rPr>
            <w:t>Design</w:t>
          </w:r>
          <w:r>
            <w:rPr>
              <w:u w:val="none" w:color="auto"/>
            </w:rPr>
            <w:fldChar w:fldCharType="end"/>
          </w:r>
        </w:p>
        <w:p>
          <w:pPr>
            <w:pStyle w:val="12"/>
            <w:tabs>
              <w:tab w:val="right" w:pos="8046"/>
            </w:tabs>
            <w:ind w:left="1071" w:firstLine="0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UML</w:t>
          </w:r>
          <w:r>
            <w:rPr>
              <w:spacing w:val="-9"/>
            </w:rPr>
            <w:t xml:space="preserve"> </w:t>
          </w:r>
          <w:r>
            <w:t>Diagrams</w:t>
          </w:r>
          <w:r>
            <w:tab/>
          </w:r>
          <w:r>
            <w:t>13-22</w:t>
          </w:r>
          <w:r>
            <w:fldChar w:fldCharType="end"/>
          </w:r>
        </w:p>
      </w:sdtContent>
    </w:sdt>
    <w:p>
      <w:pPr>
        <w:pStyle w:val="5"/>
        <w:numPr>
          <w:ilvl w:val="0"/>
          <w:numId w:val="1"/>
        </w:numPr>
        <w:tabs>
          <w:tab w:val="left" w:pos="621"/>
        </w:tabs>
        <w:spacing w:before="418" w:after="0" w:line="240" w:lineRule="auto"/>
        <w:ind w:left="620" w:right="0" w:hanging="351"/>
        <w:jc w:val="left"/>
        <w:rPr>
          <w:u w:val="none"/>
        </w:rPr>
      </w:pPr>
      <w:r>
        <w:rPr>
          <w:spacing w:val="-2"/>
          <w:u w:val="none"/>
        </w:rPr>
        <w:t>Results</w:t>
      </w:r>
      <w:r>
        <w:rPr>
          <w:spacing w:val="-10"/>
          <w:u w:val="none"/>
        </w:rPr>
        <w:t xml:space="preserve"> </w:t>
      </w:r>
      <w:r>
        <w:rPr>
          <w:spacing w:val="-1"/>
          <w:u w:val="none"/>
        </w:rPr>
        <w:t>and</w:t>
      </w:r>
      <w:r>
        <w:rPr>
          <w:spacing w:val="-10"/>
          <w:u w:val="none"/>
        </w:rPr>
        <w:t xml:space="preserve"> </w:t>
      </w:r>
      <w:r>
        <w:rPr>
          <w:spacing w:val="-1"/>
          <w:u w:val="none"/>
        </w:rPr>
        <w:t>Performance</w:t>
      </w:r>
      <w:r>
        <w:rPr>
          <w:spacing w:val="-13"/>
          <w:u w:val="none"/>
        </w:rPr>
        <w:t xml:space="preserve"> </w:t>
      </w:r>
      <w:r>
        <w:rPr>
          <w:spacing w:val="-1"/>
          <w:u w:val="none"/>
        </w:rPr>
        <w:t>Evaluation</w:t>
      </w:r>
      <w:r>
        <w:rPr>
          <w:rFonts w:hint="default"/>
          <w:spacing w:val="-1"/>
          <w:u w:val="none"/>
          <w:lang w:val="en-US"/>
        </w:rPr>
        <w:t xml:space="preserve">                                                      </w:t>
      </w:r>
      <w:r>
        <w:rPr>
          <w:rFonts w:hint="default"/>
          <w:b w:val="0"/>
          <w:bCs w:val="0"/>
          <w:spacing w:val="-1"/>
          <w:u w:val="none"/>
          <w:lang w:val="en-US"/>
        </w:rPr>
        <w:t>24-32</w:t>
      </w:r>
    </w:p>
    <w:p>
      <w:pPr>
        <w:pStyle w:val="14"/>
        <w:numPr>
          <w:ilvl w:val="0"/>
          <w:numId w:val="1"/>
        </w:numPr>
        <w:tabs>
          <w:tab w:val="left" w:pos="621"/>
        </w:tabs>
        <w:spacing w:before="420" w:after="0" w:line="240" w:lineRule="auto"/>
        <w:ind w:left="620" w:right="0" w:hanging="351"/>
        <w:jc w:val="left"/>
        <w:rPr>
          <w:b/>
          <w:sz w:val="24"/>
          <w:u w:val="none"/>
        </w:rPr>
      </w:pPr>
      <w:r>
        <w:rPr>
          <w:b/>
          <w:spacing w:val="-1"/>
          <w:sz w:val="24"/>
          <w:u w:val="none"/>
        </w:rPr>
        <w:t>Conclusion</w:t>
      </w:r>
      <w:r>
        <w:rPr>
          <w:b/>
          <w:spacing w:val="-14"/>
          <w:sz w:val="24"/>
          <w:u w:val="none"/>
        </w:rPr>
        <w:t xml:space="preserve"> </w:t>
      </w:r>
      <w:r>
        <w:rPr>
          <w:b/>
          <w:spacing w:val="-1"/>
          <w:sz w:val="24"/>
          <w:u w:val="none"/>
        </w:rPr>
        <w:t>and</w:t>
      </w:r>
      <w:r>
        <w:rPr>
          <w:b/>
          <w:spacing w:val="-11"/>
          <w:sz w:val="24"/>
          <w:u w:val="none"/>
        </w:rPr>
        <w:t xml:space="preserve"> </w:t>
      </w:r>
      <w:r>
        <w:rPr>
          <w:b/>
          <w:spacing w:val="-1"/>
          <w:sz w:val="24"/>
          <w:u w:val="none"/>
        </w:rPr>
        <w:t>Future</w:t>
      </w:r>
      <w:r>
        <w:rPr>
          <w:b/>
          <w:spacing w:val="-8"/>
          <w:sz w:val="24"/>
          <w:u w:val="none"/>
        </w:rPr>
        <w:t xml:space="preserve"> </w:t>
      </w:r>
      <w:r>
        <w:rPr>
          <w:b/>
          <w:sz w:val="24"/>
          <w:u w:val="none"/>
        </w:rPr>
        <w:t>Work</w:t>
      </w:r>
      <w:r>
        <w:rPr>
          <w:rFonts w:hint="default"/>
          <w:b/>
          <w:sz w:val="24"/>
          <w:u w:val="none"/>
          <w:lang w:val="en-US"/>
        </w:rPr>
        <w:t xml:space="preserve">                                                                 </w:t>
      </w:r>
      <w:r>
        <w:rPr>
          <w:rFonts w:hint="default"/>
          <w:b w:val="0"/>
          <w:bCs/>
          <w:sz w:val="24"/>
          <w:u w:val="none"/>
          <w:lang w:val="en-US"/>
        </w:rPr>
        <w:t>34</w:t>
      </w:r>
    </w:p>
    <w:p>
      <w:pPr>
        <w:pStyle w:val="14"/>
        <w:numPr>
          <w:ilvl w:val="0"/>
          <w:numId w:val="1"/>
        </w:numPr>
        <w:tabs>
          <w:tab w:val="left" w:pos="569"/>
        </w:tabs>
        <w:spacing w:before="418" w:after="0" w:line="240" w:lineRule="auto"/>
        <w:ind w:left="568" w:right="0" w:hanging="292"/>
        <w:jc w:val="left"/>
        <w:rPr>
          <w:b/>
          <w:sz w:val="24"/>
          <w:u w:val="none"/>
        </w:rPr>
      </w:pPr>
      <w:r>
        <w:rPr>
          <w:b/>
          <w:sz w:val="24"/>
          <w:u w:val="none"/>
        </w:rPr>
        <w:t>References</w:t>
      </w:r>
      <w:r>
        <w:rPr>
          <w:rFonts w:hint="default"/>
          <w:b/>
          <w:sz w:val="24"/>
          <w:u w:val="none"/>
          <w:lang w:val="en-US"/>
        </w:rPr>
        <w:t xml:space="preserve">                                                                                                 </w:t>
      </w:r>
      <w:r>
        <w:rPr>
          <w:rFonts w:hint="default"/>
          <w:b w:val="0"/>
          <w:bCs/>
          <w:sz w:val="24"/>
          <w:u w:val="none"/>
          <w:lang w:val="en-US"/>
        </w:rPr>
        <w:t xml:space="preserve">35 </w:t>
      </w:r>
    </w:p>
    <w:p>
      <w:pPr>
        <w:spacing w:after="0" w:line="240" w:lineRule="auto"/>
        <w:jc w:val="left"/>
        <w:rPr>
          <w:rFonts w:hint="default"/>
          <w:sz w:val="24"/>
          <w:lang w:val="en-US"/>
        </w:rPr>
        <w:sectPr>
          <w:footerReference r:id="rId6" w:type="default"/>
          <w:pgSz w:w="11910" w:h="16840"/>
          <w:pgMar w:top="1320" w:right="880" w:bottom="280" w:left="1160" w:header="0" w:footer="0" w:gutter="0"/>
          <w:cols w:space="720" w:num="1"/>
        </w:sectPr>
      </w:pPr>
      <w:r>
        <w:rPr>
          <w:rFonts w:hint="default"/>
          <w:sz w:val="24"/>
          <w:lang w:val="en-US"/>
        </w:rPr>
        <w:t xml:space="preserve">        </w:t>
      </w:r>
    </w:p>
    <w:p>
      <w:pPr>
        <w:spacing w:before="80"/>
        <w:ind w:left="2391" w:right="2656" w:firstLine="0"/>
        <w:jc w:val="center"/>
        <w:rPr>
          <w:rFonts w:ascii="Cambria"/>
          <w:b/>
          <w:sz w:val="28"/>
          <w:u w:val="none"/>
        </w:rPr>
      </w:pPr>
      <w:r>
        <w:rPr>
          <w:u w:val="none"/>
        </w:rPr>
        <w:pict>
          <v:group id="_x0000_s1068" o:spid="_x0000_s1068" o:spt="203" style="position:absolute;left:0pt;margin-left:24pt;margin-top:24pt;height:794.05pt;width:547.45pt;mso-position-horizontal-relative:page;mso-position-vertical-relative:page;z-index:-251653120;mso-width-relative:page;mso-height-relative:page;" coordorigin="480,480" coordsize="10949,15881">
            <o:lock v:ext="edit"/>
            <v:line id="_x0000_s1069" o:spid="_x0000_s1069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70" o:spid="_x0000_s1070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71" o:spid="_x0000_s1071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72" o:spid="_x0000_s1072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73" o:spid="_x0000_s1073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74" o:spid="_x0000_s1074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rFonts w:ascii="Cambria"/>
          <w:b/>
          <w:w w:val="115"/>
          <w:sz w:val="28"/>
          <w:u w:val="none"/>
        </w:rPr>
        <w:t>List</w:t>
      </w:r>
      <w:r>
        <w:rPr>
          <w:rFonts w:ascii="Cambria"/>
          <w:b/>
          <w:spacing w:val="64"/>
          <w:w w:val="115"/>
          <w:sz w:val="28"/>
          <w:u w:val="none"/>
        </w:rPr>
        <w:t xml:space="preserve"> </w:t>
      </w:r>
      <w:r>
        <w:rPr>
          <w:rFonts w:ascii="Cambria"/>
          <w:b/>
          <w:w w:val="115"/>
          <w:sz w:val="28"/>
          <w:u w:val="none"/>
        </w:rPr>
        <w:t>of</w:t>
      </w:r>
      <w:r>
        <w:rPr>
          <w:rFonts w:ascii="Cambria"/>
          <w:b/>
          <w:spacing w:val="58"/>
          <w:w w:val="115"/>
          <w:sz w:val="28"/>
          <w:u w:val="none"/>
        </w:rPr>
        <w:t xml:space="preserve"> </w:t>
      </w:r>
      <w:r>
        <w:rPr>
          <w:rFonts w:ascii="Cambria"/>
          <w:b/>
          <w:w w:val="115"/>
          <w:sz w:val="28"/>
          <w:u w:val="none"/>
        </w:rPr>
        <w:t>Figures</w: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spacing w:before="1"/>
        <w:rPr>
          <w:rFonts w:ascii="Cambria"/>
          <w:b/>
        </w:rPr>
      </w:pPr>
    </w:p>
    <w:tbl>
      <w:tblPr>
        <w:tblStyle w:val="7"/>
        <w:tblW w:w="0" w:type="auto"/>
        <w:tblInd w:w="24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87"/>
        <w:gridCol w:w="3852"/>
        <w:gridCol w:w="231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3" w:hRule="atLeast"/>
        </w:trPr>
        <w:tc>
          <w:tcPr>
            <w:tcW w:w="1287" w:type="dxa"/>
          </w:tcPr>
          <w:p>
            <w:pPr>
              <w:pStyle w:val="15"/>
              <w:spacing w:line="36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S.NO.</w:t>
            </w:r>
          </w:p>
        </w:tc>
        <w:tc>
          <w:tcPr>
            <w:tcW w:w="3852" w:type="dxa"/>
          </w:tcPr>
          <w:p>
            <w:pPr>
              <w:pStyle w:val="15"/>
              <w:spacing w:line="480" w:lineRule="auto"/>
              <w:ind w:left="637" w:firstLine="119" w:firstLineChars="5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Figure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Name</w:t>
            </w:r>
          </w:p>
        </w:tc>
        <w:tc>
          <w:tcPr>
            <w:tcW w:w="2312" w:type="dxa"/>
          </w:tcPr>
          <w:p>
            <w:pPr>
              <w:pStyle w:val="15"/>
              <w:spacing w:line="266" w:lineRule="exact"/>
              <w:ind w:left="1364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1287" w:type="dxa"/>
          </w:tcPr>
          <w:p>
            <w:pPr>
              <w:pStyle w:val="15"/>
              <w:spacing w:before="87" w:line="360" w:lineRule="auto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852" w:type="dxa"/>
          </w:tcPr>
          <w:p>
            <w:pPr>
              <w:pStyle w:val="15"/>
              <w:spacing w:before="87"/>
              <w:ind w:left="682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case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12" w:type="dxa"/>
          </w:tcPr>
          <w:p>
            <w:pPr>
              <w:pStyle w:val="15"/>
              <w:spacing w:before="87"/>
              <w:ind w:left="1390"/>
              <w:rPr>
                <w:rFonts w:hint="default"/>
                <w:sz w:val="24"/>
                <w:lang w:val="en-IN"/>
              </w:rPr>
            </w:pPr>
            <w:r>
              <w:rPr>
                <w:rFonts w:hint="default"/>
                <w:sz w:val="24"/>
                <w:lang w:val="en-IN"/>
              </w:rPr>
              <w:t>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" w:hRule="atLeast"/>
        </w:trPr>
        <w:tc>
          <w:tcPr>
            <w:tcW w:w="1287" w:type="dxa"/>
          </w:tcPr>
          <w:p>
            <w:pPr>
              <w:pStyle w:val="15"/>
              <w:spacing w:before="62" w:line="360" w:lineRule="auto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852" w:type="dxa"/>
          </w:tcPr>
          <w:p>
            <w:pPr>
              <w:pStyle w:val="15"/>
              <w:spacing w:before="62"/>
              <w:ind w:left="682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12" w:type="dxa"/>
          </w:tcPr>
          <w:p>
            <w:pPr>
              <w:pStyle w:val="15"/>
              <w:spacing w:before="62"/>
              <w:ind w:left="1390"/>
              <w:rPr>
                <w:rFonts w:hint="default"/>
                <w:sz w:val="24"/>
                <w:lang w:val="en-IN"/>
              </w:rPr>
            </w:pPr>
            <w:r>
              <w:rPr>
                <w:rFonts w:hint="default"/>
                <w:sz w:val="24"/>
                <w:lang w:val="en-IN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1287" w:type="dxa"/>
          </w:tcPr>
          <w:p>
            <w:pPr>
              <w:pStyle w:val="15"/>
              <w:spacing w:before="64" w:line="360" w:lineRule="auto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852" w:type="dxa"/>
          </w:tcPr>
          <w:p>
            <w:pPr>
              <w:pStyle w:val="15"/>
              <w:spacing w:before="64"/>
              <w:ind w:left="682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12" w:type="dxa"/>
          </w:tcPr>
          <w:p>
            <w:pPr>
              <w:pStyle w:val="15"/>
              <w:spacing w:before="64"/>
              <w:ind w:left="139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2</w:t>
            </w:r>
            <w:r>
              <w:rPr>
                <w:rFonts w:hint="default"/>
                <w:sz w:val="24"/>
                <w:lang w:val="en-I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1287" w:type="dxa"/>
          </w:tcPr>
          <w:p>
            <w:pPr>
              <w:pStyle w:val="15"/>
              <w:spacing w:before="53" w:line="360" w:lineRule="auto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852" w:type="dxa"/>
          </w:tcPr>
          <w:p>
            <w:pPr>
              <w:pStyle w:val="15"/>
              <w:spacing w:before="53" w:line="256" w:lineRule="exact"/>
              <w:ind w:left="682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2312" w:type="dxa"/>
          </w:tcPr>
          <w:p>
            <w:pPr>
              <w:pStyle w:val="15"/>
              <w:spacing w:before="53" w:line="256" w:lineRule="exact"/>
              <w:ind w:left="1390"/>
              <w:rPr>
                <w:rFonts w:hint="default"/>
                <w:sz w:val="24"/>
                <w:lang w:val="en-IN"/>
              </w:rPr>
            </w:pPr>
            <w:r>
              <w:rPr>
                <w:sz w:val="24"/>
              </w:rPr>
              <w:t>2</w:t>
            </w:r>
            <w:r>
              <w:rPr>
                <w:rFonts w:hint="default"/>
                <w:sz w:val="24"/>
                <w:lang w:val="en-IN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1287" w:type="dxa"/>
          </w:tcPr>
          <w:p>
            <w:pPr>
              <w:pStyle w:val="15"/>
              <w:spacing w:before="53" w:line="360" w:lineRule="auto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5.</w:t>
            </w:r>
          </w:p>
        </w:tc>
        <w:tc>
          <w:tcPr>
            <w:tcW w:w="3852" w:type="dxa"/>
          </w:tcPr>
          <w:p>
            <w:pPr>
              <w:pStyle w:val="15"/>
              <w:spacing w:before="53" w:line="256" w:lineRule="exact"/>
              <w:ind w:left="682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BMI Calculator</w:t>
            </w:r>
          </w:p>
        </w:tc>
        <w:tc>
          <w:tcPr>
            <w:tcW w:w="2312" w:type="dxa"/>
          </w:tcPr>
          <w:p>
            <w:pPr>
              <w:pStyle w:val="15"/>
              <w:spacing w:before="53" w:line="256" w:lineRule="exact"/>
              <w:ind w:left="139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1287" w:type="dxa"/>
          </w:tcPr>
          <w:p>
            <w:pPr>
              <w:pStyle w:val="15"/>
              <w:spacing w:before="53" w:line="360" w:lineRule="auto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6.</w:t>
            </w:r>
          </w:p>
        </w:tc>
        <w:tc>
          <w:tcPr>
            <w:tcW w:w="3852" w:type="dxa"/>
          </w:tcPr>
          <w:p>
            <w:pPr>
              <w:pStyle w:val="15"/>
              <w:spacing w:before="53" w:line="256" w:lineRule="exact"/>
              <w:ind w:left="682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Calorie Calculator</w:t>
            </w:r>
          </w:p>
        </w:tc>
        <w:tc>
          <w:tcPr>
            <w:tcW w:w="2312" w:type="dxa"/>
          </w:tcPr>
          <w:p>
            <w:pPr>
              <w:pStyle w:val="15"/>
              <w:spacing w:before="53" w:line="256" w:lineRule="exact"/>
              <w:ind w:left="139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1287" w:type="dxa"/>
          </w:tcPr>
          <w:p>
            <w:pPr>
              <w:pStyle w:val="15"/>
              <w:spacing w:before="53" w:line="360" w:lineRule="auto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7.</w:t>
            </w:r>
          </w:p>
        </w:tc>
        <w:tc>
          <w:tcPr>
            <w:tcW w:w="3852" w:type="dxa"/>
          </w:tcPr>
          <w:p>
            <w:pPr>
              <w:pStyle w:val="15"/>
              <w:spacing w:before="53" w:line="256" w:lineRule="exact"/>
              <w:ind w:left="682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Macros Calculator</w:t>
            </w:r>
          </w:p>
        </w:tc>
        <w:tc>
          <w:tcPr>
            <w:tcW w:w="2312" w:type="dxa"/>
          </w:tcPr>
          <w:p>
            <w:pPr>
              <w:pStyle w:val="15"/>
              <w:spacing w:before="53" w:line="256" w:lineRule="exact"/>
              <w:ind w:left="139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31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9" w:hRule="atLeast"/>
        </w:trPr>
        <w:tc>
          <w:tcPr>
            <w:tcW w:w="1287" w:type="dxa"/>
          </w:tcPr>
          <w:p>
            <w:pPr>
              <w:pStyle w:val="15"/>
              <w:spacing w:before="53" w:line="360" w:lineRule="auto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8.</w:t>
            </w:r>
          </w:p>
        </w:tc>
        <w:tc>
          <w:tcPr>
            <w:tcW w:w="3852" w:type="dxa"/>
          </w:tcPr>
          <w:p>
            <w:pPr>
              <w:pStyle w:val="15"/>
              <w:spacing w:before="53" w:line="256" w:lineRule="exact"/>
              <w:ind w:left="682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Food Chart</w:t>
            </w:r>
          </w:p>
        </w:tc>
        <w:tc>
          <w:tcPr>
            <w:tcW w:w="2312" w:type="dxa"/>
          </w:tcPr>
          <w:p>
            <w:pPr>
              <w:pStyle w:val="15"/>
              <w:spacing w:before="53" w:line="256" w:lineRule="exact"/>
              <w:ind w:left="1390"/>
              <w:rPr>
                <w:rFonts w:hint="default"/>
                <w:sz w:val="24"/>
                <w:lang w:val="en-US"/>
              </w:rPr>
            </w:pPr>
            <w:r>
              <w:rPr>
                <w:rFonts w:hint="default"/>
                <w:sz w:val="24"/>
                <w:lang w:val="en-US"/>
              </w:rPr>
              <w:t>32</w:t>
            </w:r>
          </w:p>
        </w:tc>
      </w:tr>
    </w:tbl>
    <w:p>
      <w:pPr>
        <w:spacing w:after="0" w:line="256" w:lineRule="exact"/>
        <w:rPr>
          <w:sz w:val="24"/>
        </w:rPr>
        <w:sectPr>
          <w:footerReference r:id="rId7" w:type="default"/>
          <w:pgSz w:w="11910" w:h="16840"/>
          <w:pgMar w:top="1320" w:right="880" w:bottom="280" w:left="1160" w:header="0" w:footer="0" w:gutter="0"/>
          <w:cols w:space="720" w:num="1"/>
        </w:sectPr>
      </w:pPr>
    </w:p>
    <w:p>
      <w:pPr>
        <w:pStyle w:val="8"/>
        <w:rPr>
          <w:rFonts w:ascii="Cambria"/>
          <w:b/>
          <w:sz w:val="20"/>
        </w:rPr>
      </w:pPr>
      <w:r>
        <w:pict>
          <v:group id="_x0000_s1075" o:spid="_x0000_s1075" o:spt="203" style="position:absolute;left:0pt;margin-left:24pt;margin-top:24pt;height:794.05pt;width:547.45pt;mso-position-horizontal-relative:page;mso-position-vertical-relative:page;z-index:-251652096;mso-width-relative:page;mso-height-relative:page;" coordorigin="480,480" coordsize="10949,15881">
            <o:lock v:ext="edit"/>
            <v:line id="_x0000_s1076" o:spid="_x0000_s1076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77" o:spid="_x0000_s1077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78" o:spid="_x0000_s1078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79" o:spid="_x0000_s1079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80" o:spid="_x0000_s1080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81" o:spid="_x0000_s1081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rPr>
          <w:rFonts w:ascii="Cambria"/>
          <w:b/>
          <w:sz w:val="20"/>
        </w:rPr>
      </w:pPr>
    </w:p>
    <w:p>
      <w:pPr>
        <w:pStyle w:val="8"/>
        <w:spacing w:before="10"/>
        <w:rPr>
          <w:rFonts w:ascii="Cambria"/>
          <w:b/>
        </w:rPr>
      </w:pPr>
    </w:p>
    <w:p>
      <w:pPr>
        <w:pStyle w:val="2"/>
        <w:ind w:right="930"/>
      </w:pPr>
      <w:r>
        <w:rPr>
          <w:w w:val="115"/>
        </w:rPr>
        <w:t>CHAPTER</w:t>
      </w:r>
      <w:r>
        <w:rPr>
          <w:spacing w:val="55"/>
          <w:w w:val="115"/>
        </w:rPr>
        <w:t xml:space="preserve"> </w:t>
      </w:r>
      <w:r>
        <w:rPr>
          <w:rFonts w:ascii="Trebuchet MS" w:hAnsi="Trebuchet MS"/>
          <w:w w:val="115"/>
        </w:rPr>
        <w:t>–</w:t>
      </w:r>
      <w:r>
        <w:rPr>
          <w:rFonts w:ascii="Trebuchet MS" w:hAnsi="Trebuchet MS"/>
          <w:spacing w:val="6"/>
          <w:w w:val="115"/>
        </w:rPr>
        <w:t xml:space="preserve"> </w:t>
      </w:r>
      <w:r>
        <w:rPr>
          <w:w w:val="115"/>
        </w:rPr>
        <w:t>1</w:t>
      </w:r>
    </w:p>
    <w:p>
      <w:pPr>
        <w:spacing w:after="0"/>
        <w:sectPr>
          <w:footerReference r:id="rId8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8"/>
        <w:rPr>
          <w:rFonts w:ascii="Cambria"/>
          <w:b/>
          <w:sz w:val="26"/>
        </w:rPr>
      </w:pPr>
      <w:r>
        <w:pict>
          <v:group id="_x0000_s1082" o:spid="_x0000_s1082" o:spt="203" style="position:absolute;left:0pt;margin-left:24pt;margin-top:24pt;height:794.05pt;width:547.45pt;mso-position-horizontal-relative:page;mso-position-vertical-relative:page;z-index:-251652096;mso-width-relative:page;mso-height-relative:page;" coordorigin="480,480" coordsize="10949,15881">
            <o:lock v:ext="edit"/>
            <v:line id="_x0000_s1083" o:spid="_x0000_s1083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84" o:spid="_x0000_s1084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85" o:spid="_x0000_s1085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86" o:spid="_x0000_s1086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87" o:spid="_x0000_s1087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88" o:spid="_x0000_s1088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3"/>
        <w:numPr>
          <w:ilvl w:val="0"/>
          <w:numId w:val="2"/>
        </w:numPr>
        <w:tabs>
          <w:tab w:val="left" w:pos="3621"/>
        </w:tabs>
        <w:spacing w:before="86" w:after="0" w:line="240" w:lineRule="auto"/>
        <w:ind w:left="3620" w:right="0" w:hanging="320"/>
        <w:jc w:val="left"/>
      </w:pPr>
      <w:r>
        <w:t>INTRODUCTION</w:t>
      </w:r>
    </w:p>
    <w:p>
      <w:pPr>
        <w:pStyle w:val="8"/>
        <w:spacing w:before="1"/>
        <w:rPr>
          <w:b/>
          <w:sz w:val="44"/>
        </w:rPr>
      </w:pPr>
    </w:p>
    <w:p>
      <w:pPr>
        <w:pStyle w:val="4"/>
        <w:numPr>
          <w:ilvl w:val="1"/>
          <w:numId w:val="3"/>
        </w:numPr>
        <w:tabs>
          <w:tab w:val="left" w:pos="909"/>
          <w:tab w:val="left" w:pos="910"/>
        </w:tabs>
        <w:spacing w:before="0" w:after="0" w:line="240" w:lineRule="auto"/>
        <w:ind w:left="909" w:right="0" w:hanging="794"/>
        <w:jc w:val="left"/>
      </w:pPr>
      <w:bookmarkStart w:id="0" w:name="_TOC_250012"/>
      <w:r>
        <w:t>INTRODUCTION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bookmarkEnd w:id="0"/>
      <w:r>
        <w:t>SYSTEM</w:t>
      </w:r>
    </w:p>
    <w:p>
      <w:pPr>
        <w:pStyle w:val="8"/>
        <w:rPr>
          <w:b/>
          <w:sz w:val="30"/>
        </w:rPr>
      </w:pPr>
    </w:p>
    <w:p>
      <w:pPr>
        <w:pStyle w:val="8"/>
        <w:spacing w:before="189" w:line="360" w:lineRule="auto"/>
        <w:ind w:left="116" w:right="504" w:firstLine="360"/>
        <w:jc w:val="both"/>
      </w:pPr>
      <w:r>
        <w:t>The development and the incorporation of wireless technologies to promote healthy lifestyle</w:t>
      </w:r>
      <w:r>
        <w:rPr>
          <w:spacing w:val="-57"/>
        </w:rPr>
        <w:t xml:space="preserve"> </w:t>
      </w:r>
      <w:r>
        <w:t>behavior,</w:t>
      </w:r>
      <w:r>
        <w:rPr>
          <w:spacing w:val="1"/>
        </w:rPr>
        <w:t xml:space="preserve"> </w:t>
      </w:r>
      <w:r>
        <w:t>specifically</w:t>
      </w:r>
      <w:r>
        <w:rPr>
          <w:spacing w:val="1"/>
        </w:rPr>
        <w:t xml:space="preserve"> </w:t>
      </w:r>
      <w:r>
        <w:t>healthy</w:t>
      </w:r>
      <w:r>
        <w:rPr>
          <w:spacing w:val="1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weight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60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ultimate</w:t>
      </w:r>
      <w:r>
        <w:rPr>
          <w:spacing w:val="-2"/>
        </w:rPr>
        <w:t xml:space="preserve"> </w:t>
      </w:r>
      <w:r>
        <w:t>goal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enabling</w:t>
      </w:r>
      <w:r>
        <w:rPr>
          <w:spacing w:val="1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lifestyle to</w:t>
      </w:r>
      <w:r>
        <w:rPr>
          <w:spacing w:val="-1"/>
        </w:rPr>
        <w:t xml:space="preserve"> </w:t>
      </w:r>
      <w:r>
        <w:t>prevent</w:t>
      </w:r>
      <w:r>
        <w:rPr>
          <w:spacing w:val="-1"/>
        </w:rPr>
        <w:t xml:space="preserve"> </w:t>
      </w:r>
      <w:r>
        <w:t>obesity and</w:t>
      </w:r>
      <w:r>
        <w:rPr>
          <w:spacing w:val="-1"/>
        </w:rPr>
        <w:t xml:space="preserve"> </w:t>
      </w:r>
      <w:r>
        <w:t>obesity</w:t>
      </w:r>
      <w:r>
        <w:rPr>
          <w:spacing w:val="-1"/>
        </w:rPr>
        <w:t xml:space="preserve"> </w:t>
      </w:r>
      <w:r>
        <w:t>related</w:t>
      </w:r>
      <w:r>
        <w:rPr>
          <w:spacing w:val="1"/>
        </w:rPr>
        <w:t xml:space="preserve"> </w:t>
      </w:r>
      <w:r>
        <w:t>diseases.</w:t>
      </w:r>
    </w:p>
    <w:p>
      <w:pPr>
        <w:pStyle w:val="8"/>
        <w:spacing w:line="360" w:lineRule="auto"/>
        <w:ind w:left="116" w:right="504" w:firstLine="360"/>
        <w:jc w:val="both"/>
      </w:pPr>
      <w:r>
        <w:t>A diet is all that we consume in a day.</w:t>
      </w:r>
      <w:r>
        <w:rPr>
          <w:spacing w:val="60"/>
        </w:rPr>
        <w:t xml:space="preserve"> </w:t>
      </w:r>
      <w:r>
        <w:t>And a balanced diet is a diet that contains an</w:t>
      </w:r>
      <w:r>
        <w:rPr>
          <w:spacing w:val="1"/>
        </w:rPr>
        <w:t xml:space="preserve"> </w:t>
      </w:r>
      <w:r>
        <w:t>adequate quantity of the nutrients that we require in a day. A balanced diet includes six main</w:t>
      </w:r>
      <w:r>
        <w:rPr>
          <w:spacing w:val="1"/>
        </w:rPr>
        <w:t xml:space="preserve"> </w:t>
      </w:r>
      <w:r>
        <w:t>nutrients, i.e. Fats, Protein, Carbohydrates, Fiber, Vitamins, and Minerals.All these nutrients are</w:t>
      </w:r>
      <w:r>
        <w:rPr>
          <w:spacing w:val="-57"/>
        </w:rPr>
        <w:t xml:space="preserve"> </w:t>
      </w:r>
      <w:r>
        <w:t>present in the foods that we eat. Different food items have different proportions of nutrients</w:t>
      </w:r>
      <w:r>
        <w:rPr>
          <w:spacing w:val="1"/>
        </w:rPr>
        <w:t xml:space="preserve"> </w:t>
      </w:r>
      <w:r>
        <w:t>present in them. The requirements of the nutrients depend on the age, gender, and health of a</w:t>
      </w:r>
      <w:r>
        <w:rPr>
          <w:spacing w:val="1"/>
        </w:rPr>
        <w:t xml:space="preserve"> </w:t>
      </w:r>
      <w:r>
        <w:t>person.</w:t>
      </w:r>
    </w:p>
    <w:p>
      <w:pPr>
        <w:pStyle w:val="8"/>
        <w:spacing w:before="7"/>
        <w:rPr>
          <w:sz w:val="27"/>
        </w:rPr>
      </w:pPr>
    </w:p>
    <w:p>
      <w:pPr>
        <w:pStyle w:val="5"/>
        <w:ind w:left="2464"/>
      </w:pPr>
      <w:r>
        <w:t>“Your</w:t>
      </w:r>
      <w:r>
        <w:rPr>
          <w:spacing w:val="-3"/>
        </w:rPr>
        <w:t xml:space="preserve"> </w:t>
      </w:r>
      <w:r>
        <w:t>diet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bank</w:t>
      </w:r>
      <w:r>
        <w:rPr>
          <w:spacing w:val="-3"/>
        </w:rPr>
        <w:t xml:space="preserve"> </w:t>
      </w:r>
      <w:r>
        <w:t>account.</w:t>
      </w:r>
    </w:p>
    <w:p>
      <w:pPr>
        <w:spacing w:before="46"/>
        <w:ind w:left="1919" w:right="0" w:firstLine="0"/>
        <w:jc w:val="left"/>
        <w:rPr>
          <w:b/>
          <w:sz w:val="24"/>
        </w:rPr>
      </w:pPr>
      <w:r>
        <w:rPr>
          <w:b/>
          <w:sz w:val="24"/>
        </w:rPr>
        <w:t>Good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food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choices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good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investments.”</w:t>
      </w:r>
    </w:p>
    <w:p>
      <w:pPr>
        <w:pStyle w:val="8"/>
        <w:spacing w:before="8"/>
        <w:rPr>
          <w:b/>
          <w:sz w:val="30"/>
        </w:rPr>
      </w:pPr>
    </w:p>
    <w:p>
      <w:pPr>
        <w:pStyle w:val="8"/>
        <w:spacing w:line="360" w:lineRule="auto"/>
        <w:ind w:left="116" w:right="505" w:firstLine="360"/>
        <w:jc w:val="both"/>
      </w:pPr>
      <w:r>
        <w:t>As mentioned above the diet is important part of our life and this diet app allows the user to</w:t>
      </w:r>
      <w:r>
        <w:rPr>
          <w:spacing w:val="1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easily.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diet</w:t>
      </w:r>
      <w:r>
        <w:rPr>
          <w:spacing w:val="1"/>
        </w:rPr>
        <w:t xml:space="preserve"> </w:t>
      </w:r>
      <w:r>
        <w:t>plan</w:t>
      </w:r>
      <w:r>
        <w:rPr>
          <w:spacing w:val="1"/>
        </w:rPr>
        <w:t xml:space="preserve"> </w:t>
      </w:r>
      <w:r>
        <w:t>recommend</w:t>
      </w:r>
      <w:r>
        <w:rPr>
          <w:spacing w:val="1"/>
        </w:rPr>
        <w:t xml:space="preserve"> </w:t>
      </w:r>
      <w:r>
        <w:t>eating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food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vegetables, whole grains, fruits, non-fat, low-fat, dairy products, beans, lean meat, poultry, and</w:t>
      </w:r>
      <w:r>
        <w:rPr>
          <w:spacing w:val="1"/>
        </w:rPr>
        <w:t xml:space="preserve"> </w:t>
      </w:r>
      <w:r>
        <w:t>fish.</w:t>
      </w:r>
    </w:p>
    <w:p>
      <w:pPr>
        <w:pStyle w:val="8"/>
        <w:spacing w:before="2" w:line="360" w:lineRule="auto"/>
        <w:ind w:left="116" w:right="554" w:firstLine="360"/>
        <w:jc w:val="both"/>
      </w:pPr>
      <w:r>
        <w:t>However, each person has a unique dietary pattern and different health issues so system</w:t>
      </w:r>
      <w:r>
        <w:rPr>
          <w:spacing w:val="1"/>
        </w:rPr>
        <w:t xml:space="preserve"> </w:t>
      </w:r>
      <w:r>
        <w:t>creates a meal plan depending on each case. The project is aimed in such a way that the user</w:t>
      </w:r>
      <w:r>
        <w:rPr>
          <w:spacing w:val="1"/>
        </w:rPr>
        <w:t xml:space="preserve"> </w:t>
      </w:r>
      <w:r>
        <w:t>need not to go to dietician centre to get their diet plan, they can easily access the diet plan</w:t>
      </w:r>
      <w:r>
        <w:rPr>
          <w:spacing w:val="1"/>
        </w:rPr>
        <w:t xml:space="preserve"> </w:t>
      </w:r>
      <w:r>
        <w:t>through app.</w:t>
      </w:r>
    </w:p>
    <w:p>
      <w:pPr>
        <w:pStyle w:val="4"/>
        <w:numPr>
          <w:ilvl w:val="1"/>
          <w:numId w:val="3"/>
        </w:numPr>
        <w:tabs>
          <w:tab w:val="left" w:pos="1176"/>
          <w:tab w:val="left" w:pos="1177"/>
        </w:tabs>
        <w:spacing w:before="232" w:after="0" w:line="240" w:lineRule="auto"/>
        <w:ind w:left="1176" w:right="0" w:hanging="701"/>
        <w:jc w:val="left"/>
      </w:pPr>
      <w:r>
        <w:t>PROBLEM</w:t>
      </w:r>
      <w:r>
        <w:rPr>
          <w:spacing w:val="-13"/>
        </w:rPr>
        <w:t xml:space="preserve"> </w:t>
      </w:r>
      <w:r>
        <w:t>STATEMENT</w:t>
      </w:r>
    </w:p>
    <w:p>
      <w:pPr>
        <w:pStyle w:val="8"/>
        <w:spacing w:before="246" w:line="360" w:lineRule="auto"/>
        <w:ind w:left="116" w:right="505" w:firstLine="360"/>
        <w:jc w:val="both"/>
      </w:pPr>
      <w:r>
        <w:t>People</w:t>
      </w:r>
      <w:r>
        <w:rPr>
          <w:spacing w:val="19"/>
        </w:rPr>
        <w:t xml:space="preserve"> </w:t>
      </w:r>
      <w:r>
        <w:t>are</w:t>
      </w:r>
      <w:r>
        <w:rPr>
          <w:spacing w:val="22"/>
        </w:rPr>
        <w:t xml:space="preserve"> </w:t>
      </w:r>
      <w:r>
        <w:t>becoming</w:t>
      </w:r>
      <w:r>
        <w:rPr>
          <w:spacing w:val="20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more</w:t>
      </w:r>
      <w:r>
        <w:rPr>
          <w:spacing w:val="19"/>
        </w:rPr>
        <w:t xml:space="preserve"> </w:t>
      </w:r>
      <w:r>
        <w:t>health-conscious,</w:t>
      </w:r>
      <w:r>
        <w:rPr>
          <w:spacing w:val="20"/>
        </w:rPr>
        <w:t xml:space="preserve"> </w:t>
      </w:r>
      <w:r>
        <w:t>but</w:t>
      </w:r>
      <w:r>
        <w:rPr>
          <w:spacing w:val="18"/>
        </w:rPr>
        <w:t xml:space="preserve"> </w:t>
      </w:r>
      <w:r>
        <w:t>they</w:t>
      </w:r>
      <w:r>
        <w:rPr>
          <w:spacing w:val="20"/>
        </w:rPr>
        <w:t xml:space="preserve"> </w:t>
      </w:r>
      <w:r>
        <w:t>don’t</w:t>
      </w:r>
      <w:r>
        <w:rPr>
          <w:spacing w:val="18"/>
        </w:rPr>
        <w:t xml:space="preserve"> </w:t>
      </w:r>
      <w:r>
        <w:t>find</w:t>
      </w:r>
      <w:r>
        <w:rPr>
          <w:spacing w:val="20"/>
        </w:rPr>
        <w:t xml:space="preserve"> </w:t>
      </w:r>
      <w:r>
        <w:t>enough</w:t>
      </w:r>
      <w:r>
        <w:rPr>
          <w:spacing w:val="20"/>
        </w:rPr>
        <w:t xml:space="preserve"> </w:t>
      </w:r>
      <w:r>
        <w:t>time</w:t>
      </w:r>
      <w:r>
        <w:rPr>
          <w:spacing w:val="1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go to a gym dedicatedly. This is why health apps and fitness tracking apps are preferred by</w:t>
      </w:r>
      <w:r>
        <w:rPr>
          <w:spacing w:val="1"/>
        </w:rPr>
        <w:t xml:space="preserve"> </w:t>
      </w:r>
      <w:r>
        <w:t>working people all around the world. There is a lot of content available on the internet about</w:t>
      </w:r>
      <w:r>
        <w:rPr>
          <w:spacing w:val="1"/>
        </w:rPr>
        <w:t xml:space="preserve"> </w:t>
      </w:r>
      <w:r>
        <w:t>everything. Sadly,</w:t>
      </w:r>
      <w:r>
        <w:rPr>
          <w:spacing w:val="60"/>
        </w:rPr>
        <w:t xml:space="preserve"> </w:t>
      </w:r>
      <w:r>
        <w:t>as the internet is available everywhere and to everyone, it is subjected to</w:t>
      </w:r>
      <w:r>
        <w:rPr>
          <w:spacing w:val="1"/>
        </w:rPr>
        <w:t xml:space="preserve"> </w:t>
      </w:r>
      <w:r>
        <w:t>have incorrect information as</w:t>
      </w:r>
      <w:r>
        <w:rPr>
          <w:spacing w:val="2"/>
        </w:rPr>
        <w:t xml:space="preserve"> </w:t>
      </w:r>
      <w:r>
        <w:t>well.</w:t>
      </w:r>
    </w:p>
    <w:p>
      <w:pPr>
        <w:spacing w:after="0" w:line="360" w:lineRule="auto"/>
        <w:jc w:val="both"/>
        <w:sectPr>
          <w:footerReference r:id="rId9" w:type="default"/>
          <w:pgSz w:w="11910" w:h="16840"/>
          <w:pgMar w:top="1580" w:right="880" w:bottom="960" w:left="1160" w:header="0" w:footer="767" w:gutter="0"/>
          <w:pgNumType w:start="1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089" o:spid="_x0000_s1089" o:spt="203" style="position:absolute;left:0pt;margin-left:24pt;margin-top:24pt;height:794.05pt;width:547.45pt;mso-position-horizontal-relative:page;mso-position-vertical-relative:page;z-index:-251651072;mso-width-relative:page;mso-height-relative:page;" coordorigin="480,480" coordsize="10949,15881">
            <o:lock v:ext="edit"/>
            <v:line id="_x0000_s1090" o:spid="_x0000_s1090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91" o:spid="_x0000_s1091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92" o:spid="_x0000_s1092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93" o:spid="_x0000_s1093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094" o:spid="_x0000_s1094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095" o:spid="_x0000_s1095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90" w:line="360" w:lineRule="auto"/>
        <w:ind w:left="116" w:right="505" w:firstLine="360"/>
        <w:jc w:val="both"/>
      </w:pPr>
      <w:r>
        <w:t>The same goes for health and fitness information available on the internet. It has become</w:t>
      </w:r>
      <w:r>
        <w:rPr>
          <w:spacing w:val="1"/>
        </w:rPr>
        <w:t xml:space="preserve"> </w:t>
      </w:r>
      <w:r>
        <w:t>difficult to differentiate between the facts and myths.</w:t>
      </w:r>
      <w:r>
        <w:rPr>
          <w:spacing w:val="1"/>
        </w:rPr>
        <w:t xml:space="preserve"> </w:t>
      </w:r>
      <w:r>
        <w:t>People were not aware of</w:t>
      </w:r>
      <w:r>
        <w:rPr>
          <w:spacing w:val="60"/>
        </w:rPr>
        <w:t xml:space="preserve"> </w:t>
      </w:r>
      <w:r>
        <w:t>what is right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 is wrong.</w:t>
      </w:r>
    </w:p>
    <w:p>
      <w:pPr>
        <w:pStyle w:val="8"/>
        <w:rPr>
          <w:sz w:val="26"/>
        </w:rPr>
      </w:pPr>
    </w:p>
    <w:p>
      <w:pPr>
        <w:pStyle w:val="8"/>
        <w:spacing w:before="164" w:line="360" w:lineRule="auto"/>
        <w:ind w:left="116" w:right="555" w:firstLine="360"/>
        <w:jc w:val="both"/>
      </w:pPr>
      <w:r>
        <w:t>The nutrition guide includes a meal plan for weight loss and gain. In fact, users may also</w:t>
      </w:r>
      <w:r>
        <w:rPr>
          <w:spacing w:val="1"/>
        </w:rPr>
        <w:t xml:space="preserve"> </w:t>
      </w:r>
      <w:r>
        <w:t>make a food journal with this health fitness app. Our developed fitness and healthcare app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factual</w:t>
      </w:r>
      <w:r>
        <w:rPr>
          <w:spacing w:val="2"/>
        </w:rPr>
        <w:t xml:space="preserve"> </w:t>
      </w:r>
      <w:r>
        <w:t>information and saves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precious time</w:t>
      </w:r>
      <w:r>
        <w:rPr>
          <w:spacing w:val="-4"/>
        </w:rPr>
        <w:t xml:space="preserve"> </w:t>
      </w:r>
      <w:r>
        <w:t>of users.</w:t>
      </w:r>
    </w:p>
    <w:p>
      <w:pPr>
        <w:pStyle w:val="4"/>
        <w:numPr>
          <w:ilvl w:val="1"/>
          <w:numId w:val="3"/>
        </w:numPr>
        <w:tabs>
          <w:tab w:val="left" w:pos="1159"/>
          <w:tab w:val="left" w:pos="1160"/>
        </w:tabs>
        <w:spacing w:before="208" w:after="0" w:line="240" w:lineRule="auto"/>
        <w:ind w:left="1159" w:right="0" w:hanging="684"/>
        <w:jc w:val="left"/>
      </w:pPr>
      <w:r>
        <w:t>OBJECTIVE</w:t>
      </w:r>
    </w:p>
    <w:p>
      <w:pPr>
        <w:pStyle w:val="8"/>
        <w:spacing w:before="1"/>
        <w:rPr>
          <w:b/>
          <w:sz w:val="28"/>
        </w:rPr>
      </w:pPr>
    </w:p>
    <w:p>
      <w:pPr>
        <w:pStyle w:val="8"/>
        <w:spacing w:line="360" w:lineRule="auto"/>
        <w:ind w:left="116" w:right="440" w:firstLine="360"/>
        <w:jc w:val="both"/>
      </w:pPr>
      <w:r>
        <w:t>There is a need to study and make a system which will make it easy for an end users to go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app contents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</w:t>
      </w:r>
      <w:r>
        <w:rPr>
          <w:spacing w:val="-2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calorific</w:t>
      </w:r>
      <w:r>
        <w:rPr>
          <w:spacing w:val="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 be healthy.</w:t>
      </w:r>
    </w:p>
    <w:p>
      <w:pPr>
        <w:pStyle w:val="8"/>
        <w:spacing w:before="3"/>
        <w:rPr>
          <w:sz w:val="36"/>
        </w:rPr>
      </w:pPr>
    </w:p>
    <w:p>
      <w:pPr>
        <w:pStyle w:val="14"/>
        <w:numPr>
          <w:ilvl w:val="0"/>
          <w:numId w:val="4"/>
        </w:numPr>
        <w:tabs>
          <w:tab w:val="left" w:pos="836"/>
          <w:tab w:val="left" w:pos="837"/>
        </w:tabs>
        <w:spacing w:before="1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 app</w:t>
      </w:r>
      <w:r>
        <w:rPr>
          <w:spacing w:val="-1"/>
          <w:sz w:val="24"/>
        </w:rPr>
        <w:t xml:space="preserve"> </w:t>
      </w:r>
      <w:r>
        <w:rPr>
          <w:sz w:val="24"/>
        </w:rPr>
        <w:t>available 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</w:p>
    <w:p>
      <w:pPr>
        <w:pStyle w:val="14"/>
        <w:numPr>
          <w:ilvl w:val="0"/>
          <w:numId w:val="4"/>
        </w:numPr>
        <w:tabs>
          <w:tab w:val="left" w:pos="836"/>
          <w:tab w:val="left" w:pos="837"/>
        </w:tabs>
        <w:spacing w:before="184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provide clear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easy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</w:p>
    <w:p>
      <w:pPr>
        <w:pStyle w:val="14"/>
        <w:numPr>
          <w:ilvl w:val="0"/>
          <w:numId w:val="4"/>
        </w:numPr>
        <w:tabs>
          <w:tab w:val="left" w:pos="836"/>
          <w:tab w:val="left" w:pos="837"/>
        </w:tabs>
        <w:spacing w:before="183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allow</w:t>
      </w:r>
      <w:r>
        <w:rPr>
          <w:spacing w:val="-2"/>
          <w:sz w:val="24"/>
        </w:rPr>
        <w:t xml:space="preserve"> </w:t>
      </w:r>
      <w:r>
        <w:rPr>
          <w:sz w:val="24"/>
        </w:rPr>
        <w:t>the user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diet plan</w:t>
      </w:r>
    </w:p>
    <w:p>
      <w:pPr>
        <w:pStyle w:val="14"/>
        <w:numPr>
          <w:ilvl w:val="0"/>
          <w:numId w:val="4"/>
        </w:numPr>
        <w:tabs>
          <w:tab w:val="left" w:pos="836"/>
          <w:tab w:val="left" w:pos="837"/>
        </w:tabs>
        <w:spacing w:before="137" w:after="0" w:line="240" w:lineRule="auto"/>
        <w:ind w:left="836" w:right="0" w:hanging="361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make the</w:t>
      </w:r>
      <w:r>
        <w:rPr>
          <w:spacing w:val="-2"/>
          <w:sz w:val="24"/>
        </w:rPr>
        <w:t xml:space="preserve"> </w:t>
      </w:r>
      <w:r>
        <w:rPr>
          <w:sz w:val="24"/>
        </w:rPr>
        <w:t>app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friendly</w:t>
      </w:r>
    </w:p>
    <w:p>
      <w:pPr>
        <w:pStyle w:val="8"/>
        <w:rPr>
          <w:sz w:val="26"/>
        </w:rPr>
      </w:pPr>
    </w:p>
    <w:p>
      <w:pPr>
        <w:pStyle w:val="8"/>
        <w:spacing w:before="1"/>
        <w:rPr>
          <w:sz w:val="22"/>
        </w:rPr>
      </w:pPr>
    </w:p>
    <w:p>
      <w:pPr>
        <w:pStyle w:val="4"/>
        <w:numPr>
          <w:ilvl w:val="1"/>
          <w:numId w:val="3"/>
        </w:numPr>
        <w:tabs>
          <w:tab w:val="left" w:pos="1176"/>
          <w:tab w:val="left" w:pos="1177"/>
        </w:tabs>
        <w:spacing w:before="0" w:after="0" w:line="240" w:lineRule="auto"/>
        <w:ind w:left="1176" w:right="0" w:hanging="701"/>
        <w:jc w:val="left"/>
      </w:pPr>
      <w:bookmarkStart w:id="1" w:name="_TOC_250011"/>
      <w:r>
        <w:t>AIM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bookmarkEnd w:id="1"/>
      <w:r>
        <w:t>PROJECT</w:t>
      </w:r>
    </w:p>
    <w:p>
      <w:pPr>
        <w:pStyle w:val="8"/>
        <w:spacing w:before="1"/>
        <w:rPr>
          <w:b/>
        </w:rPr>
      </w:pPr>
    </w:p>
    <w:p>
      <w:pPr>
        <w:pStyle w:val="8"/>
        <w:spacing w:line="360" w:lineRule="auto"/>
        <w:ind w:left="116" w:right="434" w:firstLine="360"/>
        <w:jc w:val="both"/>
      </w:pPr>
      <w:r>
        <w:t>Our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everyone</w:t>
      </w:r>
      <w:r>
        <w:rPr>
          <w:spacing w:val="1"/>
        </w:rPr>
        <w:t xml:space="preserve"> </w:t>
      </w:r>
      <w:r>
        <w:t>reaching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information such a way that the user need not to go to dietician centre to get their diet plan, they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easily access the</w:t>
      </w:r>
      <w:r>
        <w:rPr>
          <w:spacing w:val="-1"/>
        </w:rPr>
        <w:t xml:space="preserve"> </w:t>
      </w:r>
      <w:r>
        <w:t>diet plan through website.</w:t>
      </w:r>
    </w:p>
    <w:p>
      <w:pPr>
        <w:spacing w:after="0" w:line="360" w:lineRule="auto"/>
        <w:jc w:val="both"/>
        <w:sectPr>
          <w:pgSz w:w="11910" w:h="16840"/>
          <w:pgMar w:top="1580" w:right="880" w:bottom="960" w:left="1160" w:header="0" w:footer="767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096" o:spid="_x0000_s1096" o:spt="203" style="position:absolute;left:0pt;margin-left:24pt;margin-top:24pt;height:794.05pt;width:547.45pt;mso-position-horizontal-relative:page;mso-position-vertical-relative:page;z-index:-251651072;mso-width-relative:page;mso-height-relative:page;" coordorigin="480,480" coordsize="10949,15881">
            <o:lock v:ext="edit"/>
            <v:line id="_x0000_s1097" o:spid="_x0000_s1097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098" o:spid="_x0000_s1098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099" o:spid="_x0000_s1099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00" o:spid="_x0000_s1100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01" o:spid="_x0000_s1101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02" o:spid="_x0000_s1102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0"/>
        <w:rPr>
          <w:sz w:val="21"/>
        </w:rPr>
      </w:pPr>
    </w:p>
    <w:p>
      <w:pPr>
        <w:pStyle w:val="2"/>
      </w:pPr>
      <w:r>
        <w:rPr>
          <w:w w:val="110"/>
        </w:rPr>
        <w:t>CHAPTER</w:t>
      </w:r>
      <w:r>
        <w:rPr>
          <w:spacing w:val="161"/>
          <w:w w:val="110"/>
        </w:rPr>
        <w:t xml:space="preserve"> </w:t>
      </w:r>
      <w:r>
        <w:rPr>
          <w:w w:val="110"/>
        </w:rPr>
        <w:t>-</w:t>
      </w:r>
      <w:r>
        <w:rPr>
          <w:spacing w:val="157"/>
          <w:w w:val="110"/>
        </w:rPr>
        <w:t xml:space="preserve"> </w:t>
      </w:r>
      <w:r>
        <w:rPr>
          <w:w w:val="110"/>
        </w:rPr>
        <w:t>2</w:t>
      </w:r>
    </w:p>
    <w:p>
      <w:pPr>
        <w:spacing w:after="0"/>
        <w:sectPr>
          <w:footerReference r:id="rId10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8"/>
        <w:rPr>
          <w:rFonts w:ascii="Cambria"/>
          <w:b/>
          <w:sz w:val="20"/>
        </w:rPr>
      </w:pPr>
      <w:r>
        <w:pict>
          <v:group id="_x0000_s1103" o:spid="_x0000_s1103" o:spt="203" style="position:absolute;left:0pt;margin-left:24pt;margin-top:24pt;height:794.05pt;width:547.45pt;mso-position-horizontal-relative:page;mso-position-vertical-relative:page;z-index:-251650048;mso-width-relative:page;mso-height-relative:page;" coordorigin="480,480" coordsize="10949,15881">
            <o:lock v:ext="edit"/>
            <v:line id="_x0000_s1104" o:spid="_x0000_s1104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05" o:spid="_x0000_s1105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06" o:spid="_x0000_s1106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07" o:spid="_x0000_s1107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08" o:spid="_x0000_s1108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09" o:spid="_x0000_s1109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5"/>
        <w:rPr>
          <w:rFonts w:ascii="Cambria"/>
          <w:b/>
          <w:sz w:val="28"/>
        </w:rPr>
      </w:pPr>
    </w:p>
    <w:p>
      <w:pPr>
        <w:pStyle w:val="3"/>
        <w:numPr>
          <w:ilvl w:val="0"/>
          <w:numId w:val="2"/>
        </w:numPr>
        <w:tabs>
          <w:tab w:val="left" w:pos="3197"/>
        </w:tabs>
        <w:spacing w:before="86" w:after="0" w:line="240" w:lineRule="auto"/>
        <w:ind w:left="3196" w:right="0" w:hanging="323"/>
        <w:jc w:val="left"/>
      </w:pPr>
      <w:bookmarkStart w:id="2" w:name="_TOC_250010"/>
      <w:r>
        <w:rPr>
          <w:w w:val="95"/>
        </w:rPr>
        <w:t>LITERATURE</w:t>
      </w:r>
      <w:r>
        <w:rPr>
          <w:spacing w:val="40"/>
          <w:w w:val="95"/>
        </w:rPr>
        <w:t xml:space="preserve"> </w:t>
      </w:r>
      <w:bookmarkEnd w:id="2"/>
      <w:r>
        <w:rPr>
          <w:w w:val="95"/>
        </w:rPr>
        <w:t>SURVEY</w:t>
      </w:r>
    </w:p>
    <w:p>
      <w:pPr>
        <w:pStyle w:val="8"/>
        <w:spacing w:before="6"/>
        <w:rPr>
          <w:b/>
          <w:sz w:val="33"/>
        </w:rPr>
      </w:pPr>
    </w:p>
    <w:p>
      <w:pPr>
        <w:pStyle w:val="8"/>
        <w:spacing w:before="1" w:line="360" w:lineRule="auto"/>
        <w:ind w:left="116" w:right="435" w:firstLine="720"/>
        <w:jc w:val="both"/>
      </w:pPr>
      <w:r>
        <w:t>Nutrition plays a vital role in a person’s overall health.</w:t>
      </w:r>
      <w:r>
        <w:rPr>
          <w:spacing w:val="1"/>
        </w:rPr>
        <w:t xml:space="preserve"> </w:t>
      </w:r>
      <w:r>
        <w:t>The importance of a good and</w:t>
      </w:r>
      <w:r>
        <w:rPr>
          <w:spacing w:val="1"/>
        </w:rPr>
        <w:t xml:space="preserve"> </w:t>
      </w:r>
      <w:r>
        <w:t>healthy diet has been recorded as far back as Hippocrates (Greece, ca460BC - ca370BC) who</w:t>
      </w:r>
      <w:r>
        <w:rPr>
          <w:spacing w:val="1"/>
        </w:rPr>
        <w:t xml:space="preserve"> </w:t>
      </w:r>
      <w:r>
        <w:t>said</w:t>
      </w:r>
      <w:r>
        <w:rPr>
          <w:spacing w:val="-1"/>
        </w:rPr>
        <w:t xml:space="preserve"> </w:t>
      </w:r>
      <w:r>
        <w:t>“Let food be thy medicine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thy medicine be</w:t>
      </w:r>
      <w:r>
        <w:rPr>
          <w:spacing w:val="-1"/>
        </w:rPr>
        <w:t xml:space="preserve"> </w:t>
      </w:r>
      <w:r>
        <w:t>thy food” (Nordqvist, 2013).</w:t>
      </w:r>
    </w:p>
    <w:p>
      <w:pPr>
        <w:pStyle w:val="8"/>
        <w:spacing w:before="6" w:line="360" w:lineRule="auto"/>
        <w:ind w:left="116" w:right="437" w:firstLine="720"/>
        <w:jc w:val="both"/>
      </w:pPr>
      <w:r>
        <w:t>Today, with changing lifestyle habits and exposure to fast food and processed meals, one</w:t>
      </w:r>
      <w:r>
        <w:rPr>
          <w:spacing w:val="-57"/>
        </w:rPr>
        <w:t xml:space="preserve"> </w:t>
      </w:r>
      <w:r>
        <w:t>is compelled to question the effect that diet and nutrition have on diseases, illness, longevity,</w:t>
      </w:r>
      <w:r>
        <w:rPr>
          <w:spacing w:val="1"/>
        </w:rPr>
        <w:t xml:space="preserve"> </w:t>
      </w:r>
      <w:r>
        <w:t>brain</w:t>
      </w:r>
      <w:r>
        <w:rPr>
          <w:spacing w:val="1"/>
        </w:rPr>
        <w:t xml:space="preserve"> </w:t>
      </w:r>
      <w:r>
        <w:t>function, cognition,</w:t>
      </w:r>
      <w:r>
        <w:rPr>
          <w:spacing w:val="-1"/>
        </w:rPr>
        <w:t xml:space="preserve"> </w:t>
      </w:r>
      <w:r>
        <w:t>learning and</w:t>
      </w:r>
      <w:r>
        <w:rPr>
          <w:spacing w:val="2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behaviour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only a</w:t>
      </w:r>
      <w:r>
        <w:rPr>
          <w:spacing w:val="-2"/>
        </w:rPr>
        <w:t xml:space="preserve"> </w:t>
      </w:r>
      <w:r>
        <w:t>few.</w:t>
      </w:r>
    </w:p>
    <w:p>
      <w:pPr>
        <w:pStyle w:val="8"/>
        <w:spacing w:before="6" w:line="360" w:lineRule="auto"/>
        <w:ind w:left="116" w:right="435" w:firstLine="720"/>
        <w:jc w:val="both"/>
      </w:pPr>
      <w:r>
        <w:t>Brigham Young University states that "nutritional Science investigates the metabolic and</w:t>
      </w:r>
      <w:r>
        <w:rPr>
          <w:spacing w:val="-57"/>
        </w:rPr>
        <w:t xml:space="preserve"> </w:t>
      </w:r>
      <w:r>
        <w:t>physiological responses of the body to food and diet, including the role of nutrients in the cause,</w:t>
      </w:r>
      <w:r>
        <w:rPr>
          <w:spacing w:val="1"/>
        </w:rPr>
        <w:t xml:space="preserve"> </w:t>
      </w:r>
      <w:r>
        <w:t>treatment, and prevention of disease" (Nordqvist, 2013).</w:t>
      </w:r>
      <w:r>
        <w:rPr>
          <w:spacing w:val="1"/>
        </w:rPr>
        <w:t xml:space="preserve"> </w:t>
      </w:r>
      <w:r>
        <w:t>Medical science is constantly moving</w:t>
      </w:r>
      <w:r>
        <w:rPr>
          <w:spacing w:val="1"/>
        </w:rPr>
        <w:t xml:space="preserve"> </w:t>
      </w:r>
      <w:r>
        <w:t>forward with</w:t>
      </w:r>
      <w:r>
        <w:rPr>
          <w:spacing w:val="-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ideas, 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 provides</w:t>
      </w:r>
      <w:r>
        <w:rPr>
          <w:spacing w:val="-1"/>
        </w:rPr>
        <w:t xml:space="preserve"> </w:t>
      </w:r>
      <w:r>
        <w:t>a valuable</w:t>
      </w:r>
      <w:r>
        <w:rPr>
          <w:spacing w:val="-3"/>
        </w:rPr>
        <w:t xml:space="preserve"> </w:t>
      </w:r>
      <w:r>
        <w:t>source of</w:t>
      </w:r>
      <w:r>
        <w:rPr>
          <w:spacing w:val="-1"/>
        </w:rPr>
        <w:t xml:space="preserve"> </w:t>
      </w:r>
      <w:r>
        <w:t>literature.</w:t>
      </w:r>
    </w:p>
    <w:p>
      <w:pPr>
        <w:pStyle w:val="8"/>
        <w:spacing w:before="5" w:line="360" w:lineRule="auto"/>
        <w:ind w:left="116" w:right="380" w:firstLine="720"/>
        <w:jc w:val="both"/>
      </w:pPr>
      <w:r>
        <w:t>The most threatening health issues in the world today are associated with the problem of</w:t>
      </w:r>
      <w:r>
        <w:rPr>
          <w:spacing w:val="1"/>
        </w:rPr>
        <w:t xml:space="preserve"> </w:t>
      </w:r>
      <w:r>
        <w:t>weight.Traditionally, weight related issues have been handled through counseling and emphasis</w:t>
      </w:r>
      <w:r>
        <w:rPr>
          <w:spacing w:val="1"/>
        </w:rPr>
        <w:t xml:space="preserve"> </w:t>
      </w:r>
      <w:r>
        <w:t>on a proper diet and exercise, but nothing had been done in the making of such things accessible.</w:t>
      </w:r>
      <w:r>
        <w:rPr>
          <w:spacing w:val="1"/>
        </w:rPr>
        <w:t xml:space="preserve"> </w:t>
      </w:r>
      <w:r>
        <w:t>The campaigns are centered on talks about nutritional practices and the consequences of the lack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habits</w:t>
      </w:r>
      <w:r>
        <w:rPr>
          <w:spacing w:val="1"/>
        </w:rPr>
        <w:t xml:space="preserve"> </w:t>
      </w:r>
      <w:r>
        <w:t>thereof.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left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battle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establishing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disciplined healthy regimes.</w:t>
      </w:r>
    </w:p>
    <w:p>
      <w:pPr>
        <w:spacing w:after="0" w:line="360" w:lineRule="auto"/>
        <w:jc w:val="both"/>
        <w:sectPr>
          <w:footerReference r:id="rId11" w:type="default"/>
          <w:pgSz w:w="11910" w:h="16840"/>
          <w:pgMar w:top="1580" w:right="880" w:bottom="860" w:left="1160" w:header="0" w:footer="678" w:gutter="0"/>
          <w:pgNumType w:start="4"/>
          <w:cols w:space="720" w:num="1"/>
        </w:sectPr>
      </w:pPr>
    </w:p>
    <w:p>
      <w:pPr>
        <w:pStyle w:val="4"/>
        <w:numPr>
          <w:ilvl w:val="1"/>
          <w:numId w:val="5"/>
        </w:numPr>
        <w:tabs>
          <w:tab w:val="left" w:pos="1246"/>
          <w:tab w:val="left" w:pos="1247"/>
        </w:tabs>
        <w:spacing w:before="65" w:after="0" w:line="240" w:lineRule="auto"/>
        <w:ind w:left="1246" w:right="0" w:hanging="771"/>
        <w:jc w:val="left"/>
      </w:pPr>
      <w:r>
        <w:pict>
          <v:group id="_x0000_s1110" o:spid="_x0000_s1110" o:spt="203" style="position:absolute;left:0pt;margin-left:24pt;margin-top:24pt;height:794.05pt;width:547.45pt;mso-position-horizontal-relative:page;mso-position-vertical-relative:page;z-index:-251650048;mso-width-relative:page;mso-height-relative:page;" coordorigin="480,480" coordsize="10949,15881">
            <o:lock v:ext="edit"/>
            <v:line id="_x0000_s1111" o:spid="_x0000_s1111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12" o:spid="_x0000_s1112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13" o:spid="_x0000_s1113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14" o:spid="_x0000_s1114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15" o:spid="_x0000_s1115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16" o:spid="_x0000_s1116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bookmarkStart w:id="3" w:name="_TOC_250009"/>
      <w:r>
        <w:t>EXISTING</w:t>
      </w:r>
      <w:r>
        <w:rPr>
          <w:spacing w:val="-12"/>
        </w:rPr>
        <w:t xml:space="preserve"> </w:t>
      </w:r>
      <w:bookmarkEnd w:id="3"/>
      <w:r>
        <w:t>SYSTEM</w:t>
      </w:r>
    </w:p>
    <w:p>
      <w:pPr>
        <w:pStyle w:val="8"/>
        <w:spacing w:before="2"/>
        <w:rPr>
          <w:b/>
          <w:sz w:val="31"/>
        </w:rPr>
      </w:pPr>
    </w:p>
    <w:p>
      <w:pPr>
        <w:pStyle w:val="8"/>
        <w:spacing w:line="360" w:lineRule="auto"/>
        <w:ind w:left="699" w:right="435"/>
        <w:jc w:val="both"/>
        <w:rPr>
          <w:sz w:val="26"/>
        </w:rPr>
      </w:pPr>
      <w:r>
        <w:t>Smartphones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revolutionized</w:t>
      </w:r>
      <w:r>
        <w:rPr>
          <w:spacing w:val="1"/>
        </w:rPr>
        <w:t xml:space="preserve"> </w:t>
      </w:r>
      <w:r>
        <w:t>fitness</w:t>
      </w:r>
      <w:r>
        <w:rPr>
          <w:spacing w:val="1"/>
        </w:rPr>
        <w:t xml:space="preserve"> </w:t>
      </w:r>
      <w:r>
        <w:t>training.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average</w:t>
      </w:r>
      <w:r>
        <w:rPr>
          <w:spacing w:val="1"/>
        </w:rPr>
        <w:t xml:space="preserve"> </w:t>
      </w:r>
      <w:r>
        <w:t>consumers only got a training plan in the gym are long gone. Nine percent of all apps on</w:t>
      </w:r>
      <w:r>
        <w:rPr>
          <w:spacing w:val="1"/>
        </w:rPr>
        <w:t xml:space="preserve"> </w:t>
      </w:r>
      <w:r>
        <w:t>offer are now fitness apps. And they're more popular than ever. The companies initially</w:t>
      </w:r>
      <w:r>
        <w:rPr>
          <w:spacing w:val="1"/>
        </w:rPr>
        <w:t xml:space="preserve"> </w:t>
      </w:r>
      <w:r>
        <w:t>tried</w:t>
      </w:r>
      <w:r>
        <w:rPr>
          <w:spacing w:val="-1"/>
        </w:rPr>
        <w:t xml:space="preserve"> </w:t>
      </w:r>
      <w:r>
        <w:t>to make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profit with</w:t>
      </w:r>
      <w:r>
        <w:rPr>
          <w:spacing w:val="-1"/>
        </w:rPr>
        <w:t xml:space="preserve"> </w:t>
      </w:r>
      <w:r>
        <w:t>training equipment that</w:t>
      </w:r>
      <w:r>
        <w:rPr>
          <w:spacing w:val="-1"/>
        </w:rPr>
        <w:t xml:space="preserve"> </w:t>
      </w:r>
      <w:r>
        <w:t>matched</w:t>
      </w:r>
      <w:r>
        <w:rPr>
          <w:spacing w:val="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app.</w:t>
      </w:r>
    </w:p>
    <w:p>
      <w:pPr>
        <w:pStyle w:val="8"/>
        <w:rPr>
          <w:sz w:val="26"/>
        </w:rPr>
      </w:pPr>
    </w:p>
    <w:p>
      <w:pPr>
        <w:pStyle w:val="8"/>
        <w:spacing w:before="6"/>
        <w:rPr>
          <w:sz w:val="21"/>
        </w:rPr>
      </w:pPr>
    </w:p>
    <w:p>
      <w:pPr>
        <w:pStyle w:val="4"/>
        <w:numPr>
          <w:ilvl w:val="1"/>
          <w:numId w:val="5"/>
        </w:numPr>
        <w:tabs>
          <w:tab w:val="left" w:pos="1246"/>
          <w:tab w:val="left" w:pos="1247"/>
        </w:tabs>
        <w:spacing w:before="0" w:after="0" w:line="240" w:lineRule="auto"/>
        <w:ind w:left="1246" w:right="0" w:hanging="771"/>
        <w:jc w:val="left"/>
      </w:pPr>
      <w:bookmarkStart w:id="4" w:name="_TOC_250008"/>
      <w:r>
        <w:t>PROPOSED</w:t>
      </w:r>
      <w:r>
        <w:rPr>
          <w:spacing w:val="-13"/>
        </w:rPr>
        <w:t xml:space="preserve"> </w:t>
      </w:r>
      <w:bookmarkEnd w:id="4"/>
      <w:r>
        <w:t>SYSTEM</w:t>
      </w:r>
    </w:p>
    <w:p>
      <w:pPr>
        <w:pStyle w:val="8"/>
        <w:spacing w:before="2" w:line="360" w:lineRule="auto"/>
        <w:rPr>
          <w:b/>
          <w:sz w:val="31"/>
        </w:rPr>
      </w:pPr>
    </w:p>
    <w:p>
      <w:pPr>
        <w:pStyle w:val="8"/>
        <w:spacing w:line="360" w:lineRule="auto"/>
        <w:ind w:left="699" w:right="437"/>
        <w:jc w:val="both"/>
        <w:rPr>
          <w:sz w:val="27"/>
        </w:rPr>
      </w:pPr>
      <w:r>
        <w:t>The proposed system of Fitness And healthcare website is that it calculates the BMI of</w:t>
      </w:r>
      <w:r>
        <w:rPr>
          <w:spacing w:val="1"/>
        </w:rPr>
        <w:t xml:space="preserve"> </w:t>
      </w:r>
      <w:r>
        <w:t>users based on their input height and weight. It also calculates no of grams of calories</w:t>
      </w:r>
      <w:r>
        <w:rPr>
          <w:spacing w:val="1"/>
        </w:rPr>
        <w:t xml:space="preserve"> </w:t>
      </w:r>
      <w:r>
        <w:t>micro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macro</w:t>
      </w:r>
      <w:r>
        <w:rPr>
          <w:spacing w:val="12"/>
        </w:rPr>
        <w:t xml:space="preserve"> </w:t>
      </w:r>
      <w:r>
        <w:t>nutrients</w:t>
      </w:r>
      <w:r>
        <w:rPr>
          <w:spacing w:val="13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person</w:t>
      </w:r>
      <w:r>
        <w:rPr>
          <w:spacing w:val="12"/>
        </w:rPr>
        <w:t xml:space="preserve"> </w:t>
      </w:r>
      <w:r>
        <w:t>should</w:t>
      </w:r>
      <w:r>
        <w:rPr>
          <w:spacing w:val="12"/>
        </w:rPr>
        <w:t xml:space="preserve"> </w:t>
      </w:r>
      <w:r>
        <w:t>take</w:t>
      </w:r>
      <w:r>
        <w:rPr>
          <w:spacing w:val="12"/>
        </w:rPr>
        <w:t xml:space="preserve"> </w:t>
      </w:r>
      <w:r>
        <w:t>according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their</w:t>
      </w:r>
      <w:r>
        <w:rPr>
          <w:spacing w:val="11"/>
        </w:rPr>
        <w:t xml:space="preserve"> </w:t>
      </w:r>
      <w:r>
        <w:t>age</w:t>
      </w:r>
      <w:r>
        <w:rPr>
          <w:spacing w:val="14"/>
        </w:rPr>
        <w:t xml:space="preserve"> </w:t>
      </w:r>
      <w:r>
        <w:t>height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weight.</w:t>
      </w:r>
      <w:r>
        <w:rPr>
          <w:spacing w:val="-5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 enables a</w:t>
      </w:r>
      <w:r>
        <w:rPr>
          <w:spacing w:val="-1"/>
        </w:rPr>
        <w:t xml:space="preserve"> </w:t>
      </w:r>
      <w:r>
        <w:t>user to</w:t>
      </w:r>
      <w:r>
        <w:rPr>
          <w:spacing w:val="-3"/>
        </w:rPr>
        <w:t xml:space="preserve"> </w:t>
      </w:r>
      <w:r>
        <w:t>know</w:t>
      </w:r>
      <w:r>
        <w:rPr>
          <w:spacing w:val="1"/>
        </w:rPr>
        <w:t xml:space="preserve"> </w:t>
      </w:r>
      <w:r>
        <w:t>about the</w:t>
      </w:r>
      <w:r>
        <w:rPr>
          <w:spacing w:val="-1"/>
        </w:rPr>
        <w:t xml:space="preserve"> </w:t>
      </w:r>
      <w:r>
        <w:t>food</w:t>
      </w:r>
      <w:r>
        <w:rPr>
          <w:spacing w:val="-1"/>
        </w:rPr>
        <w:t xml:space="preserve"> </w:t>
      </w:r>
      <w:r>
        <w:t>intake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foodchart.</w:t>
      </w:r>
    </w:p>
    <w:p>
      <w:pPr>
        <w:pStyle w:val="14"/>
        <w:numPr>
          <w:ilvl w:val="2"/>
          <w:numId w:val="5"/>
        </w:numPr>
        <w:tabs>
          <w:tab w:val="left" w:pos="1419"/>
          <w:tab w:val="left" w:pos="1420"/>
        </w:tabs>
        <w:spacing w:before="0" w:after="0" w:line="360" w:lineRule="auto"/>
        <w:ind w:left="1420" w:right="0" w:hanging="361"/>
        <w:jc w:val="left"/>
        <w:rPr>
          <w:sz w:val="24"/>
        </w:rPr>
      </w:pP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powerful</w:t>
      </w:r>
      <w:r>
        <w:rPr>
          <w:spacing w:val="-1"/>
          <w:sz w:val="24"/>
        </w:rPr>
        <w:t xml:space="preserve"> </w:t>
      </w:r>
      <w:r>
        <w:rPr>
          <w:sz w:val="24"/>
        </w:rPr>
        <w:t>weapon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communication.</w:t>
      </w:r>
    </w:p>
    <w:p>
      <w:pPr>
        <w:pStyle w:val="14"/>
        <w:numPr>
          <w:ilvl w:val="2"/>
          <w:numId w:val="5"/>
        </w:numPr>
        <w:tabs>
          <w:tab w:val="left" w:pos="1419"/>
          <w:tab w:val="left" w:pos="1420"/>
        </w:tabs>
        <w:spacing w:before="41" w:after="0" w:line="360" w:lineRule="auto"/>
        <w:ind w:left="1420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reason</w:t>
      </w:r>
      <w:r>
        <w:rPr>
          <w:spacing w:val="-1"/>
          <w:sz w:val="24"/>
        </w:rPr>
        <w:t xml:space="preserve"> </w:t>
      </w:r>
      <w:r>
        <w:rPr>
          <w:sz w:val="24"/>
        </w:rPr>
        <w:t>we</w:t>
      </w:r>
      <w:r>
        <w:rPr>
          <w:spacing w:val="-1"/>
          <w:sz w:val="24"/>
        </w:rPr>
        <w:t xml:space="preserve"> </w:t>
      </w:r>
      <w:r>
        <w:rPr>
          <w:sz w:val="24"/>
        </w:rPr>
        <w:t>created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for communication.</w:t>
      </w:r>
    </w:p>
    <w:p>
      <w:pPr>
        <w:pStyle w:val="14"/>
        <w:numPr>
          <w:ilvl w:val="2"/>
          <w:numId w:val="5"/>
        </w:numPr>
        <w:tabs>
          <w:tab w:val="left" w:pos="1419"/>
          <w:tab w:val="left" w:pos="1420"/>
        </w:tabs>
        <w:spacing w:before="38" w:after="0" w:line="360" w:lineRule="auto"/>
        <w:ind w:left="1419" w:right="2134" w:hanging="360"/>
        <w:jc w:val="left"/>
        <w:rPr>
          <w:sz w:val="24"/>
        </w:rPr>
      </w:pPr>
      <w:r>
        <w:rPr>
          <w:sz w:val="24"/>
        </w:rPr>
        <w:t>For the first time we decided to build/design a website we started</w:t>
      </w:r>
      <w:r>
        <w:rPr>
          <w:spacing w:val="-57"/>
          <w:sz w:val="24"/>
        </w:rPr>
        <w:t xml:space="preserve"> </w:t>
      </w:r>
      <w:r>
        <w:rPr>
          <w:sz w:val="24"/>
        </w:rPr>
        <w:t>making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scratch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HTML,</w:t>
      </w:r>
      <w:r>
        <w:rPr>
          <w:spacing w:val="1"/>
          <w:sz w:val="24"/>
        </w:rPr>
        <w:t xml:space="preserve"> </w:t>
      </w:r>
      <w:r>
        <w:rPr>
          <w:sz w:val="24"/>
        </w:rPr>
        <w:t>CSS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 bit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JavaScript.</w:t>
      </w:r>
    </w:p>
    <w:p>
      <w:pPr>
        <w:pStyle w:val="14"/>
        <w:numPr>
          <w:ilvl w:val="2"/>
          <w:numId w:val="5"/>
        </w:numPr>
        <w:tabs>
          <w:tab w:val="left" w:pos="1419"/>
          <w:tab w:val="left" w:pos="1420"/>
        </w:tabs>
        <w:spacing w:before="0" w:after="0" w:line="360" w:lineRule="auto"/>
        <w:ind w:left="1420" w:right="0" w:hanging="361"/>
        <w:jc w:val="left"/>
        <w:rPr>
          <w:sz w:val="24"/>
        </w:rPr>
      </w:pPr>
      <w:r>
        <w:rPr>
          <w:sz w:val="24"/>
        </w:rPr>
        <w:t>Our</w:t>
      </w:r>
      <w:r>
        <w:rPr>
          <w:spacing w:val="-3"/>
          <w:sz w:val="24"/>
        </w:rPr>
        <w:t xml:space="preserve"> </w:t>
      </w:r>
      <w:r>
        <w:rPr>
          <w:sz w:val="24"/>
        </w:rPr>
        <w:t>website has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calorie</w:t>
      </w:r>
      <w:r>
        <w:rPr>
          <w:spacing w:val="-1"/>
          <w:sz w:val="24"/>
        </w:rPr>
        <w:t xml:space="preserve"> </w:t>
      </w:r>
      <w:r>
        <w:rPr>
          <w:sz w:val="24"/>
        </w:rPr>
        <w:t>counter and</w:t>
      </w:r>
      <w:r>
        <w:rPr>
          <w:spacing w:val="1"/>
          <w:sz w:val="24"/>
        </w:rPr>
        <w:t xml:space="preserve"> </w:t>
      </w:r>
      <w:r>
        <w:rPr>
          <w:sz w:val="24"/>
        </w:rPr>
        <w:t>daily</w:t>
      </w:r>
      <w:r>
        <w:rPr>
          <w:spacing w:val="-2"/>
          <w:sz w:val="24"/>
        </w:rPr>
        <w:t xml:space="preserve"> </w:t>
      </w:r>
      <w:r>
        <w:rPr>
          <w:sz w:val="24"/>
        </w:rPr>
        <w:t>calorie profile</w:t>
      </w:r>
      <w:r>
        <w:rPr>
          <w:spacing w:val="-3"/>
          <w:sz w:val="24"/>
        </w:rPr>
        <w:t xml:space="preserve"> </w:t>
      </w:r>
      <w:r>
        <w:rPr>
          <w:sz w:val="24"/>
        </w:rPr>
        <w:t>.</w:t>
      </w:r>
    </w:p>
    <w:p>
      <w:pPr>
        <w:pStyle w:val="14"/>
        <w:numPr>
          <w:ilvl w:val="2"/>
          <w:numId w:val="5"/>
        </w:numPr>
        <w:tabs>
          <w:tab w:val="left" w:pos="1419"/>
          <w:tab w:val="left" w:pos="1420"/>
        </w:tabs>
        <w:spacing w:before="49" w:after="0" w:line="360" w:lineRule="auto"/>
        <w:ind w:left="1420" w:right="0" w:hanging="361"/>
        <w:jc w:val="left"/>
        <w:rPr>
          <w:sz w:val="36"/>
        </w:rPr>
      </w:pPr>
      <w:r>
        <w:rPr>
          <w:sz w:val="24"/>
        </w:rPr>
        <w:t>We</w:t>
      </w:r>
      <w:r>
        <w:rPr>
          <w:spacing w:val="-3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add recipes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macro ,</w:t>
      </w:r>
      <w:r>
        <w:rPr>
          <w:spacing w:val="-1"/>
          <w:sz w:val="24"/>
        </w:rPr>
        <w:t xml:space="preserve"> </w:t>
      </w:r>
      <w:r>
        <w:rPr>
          <w:sz w:val="24"/>
        </w:rPr>
        <w:t>micro</w:t>
      </w:r>
      <w:r>
        <w:rPr>
          <w:spacing w:val="-1"/>
          <w:sz w:val="24"/>
        </w:rPr>
        <w:t xml:space="preserve"> </w:t>
      </w:r>
      <w:r>
        <w:rPr>
          <w:sz w:val="24"/>
        </w:rPr>
        <w:t>nutrient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1"/>
          <w:sz w:val="24"/>
        </w:rPr>
        <w:t xml:space="preserve"> </w:t>
      </w:r>
      <w:r>
        <w:rPr>
          <w:sz w:val="24"/>
        </w:rPr>
        <w:t>.</w:t>
      </w:r>
    </w:p>
    <w:p>
      <w:pPr>
        <w:pStyle w:val="8"/>
        <w:spacing w:line="360" w:lineRule="auto"/>
        <w:ind w:left="699" w:right="435" w:firstLine="705"/>
        <w:jc w:val="both"/>
        <w:rPr>
          <w:sz w:val="27"/>
        </w:rPr>
      </w:pPr>
      <w:r>
        <w:t>The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Dietitian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user’s</w:t>
      </w:r>
      <w:r>
        <w:rPr>
          <w:spacing w:val="1"/>
        </w:rPr>
        <w:t xml:space="preserve"> </w:t>
      </w:r>
      <w:r>
        <w:t>body</w:t>
      </w:r>
      <w:r>
        <w:rPr>
          <w:spacing w:val="1"/>
        </w:rPr>
        <w:t xml:space="preserve"> </w:t>
      </w:r>
      <w:r>
        <w:t>mass</w:t>
      </w:r>
      <w:r>
        <w:rPr>
          <w:spacing w:val="1"/>
        </w:rPr>
        <w:t xml:space="preserve"> </w:t>
      </w:r>
      <w:r>
        <w:t>index</w:t>
      </w:r>
      <w:r>
        <w:rPr>
          <w:spacing w:val="60"/>
        </w:rPr>
        <w:t xml:space="preserve"> </w:t>
      </w:r>
      <w:r>
        <w:t>based</w:t>
      </w:r>
      <w:r>
        <w:rPr>
          <w:spacing w:val="60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his/her height and weight. The user has to then enter his eating timings and the system</w:t>
      </w:r>
      <w:r>
        <w:rPr>
          <w:spacing w:val="1"/>
        </w:rPr>
        <w:t xml:space="preserve"> </w:t>
      </w:r>
      <w:r>
        <w:t>presents him/her the diet plan that would be best for that particular user. All the food items</w:t>
      </w:r>
      <w:r>
        <w:rPr>
          <w:spacing w:val="-57"/>
        </w:rPr>
        <w:t xml:space="preserve"> </w:t>
      </w:r>
      <w:r>
        <w:t>along with the quantity is shown to the user. If the user doesn’t like the current diet plan,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modifies</w:t>
      </w:r>
      <w:r>
        <w:rPr>
          <w:spacing w:val="-1"/>
        </w:rPr>
        <w:t xml:space="preserve"> </w:t>
      </w:r>
      <w:r>
        <w:t>food items keeping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total nutritional</w:t>
      </w:r>
      <w:r>
        <w:rPr>
          <w:spacing w:val="-3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same</w:t>
      </w:r>
    </w:p>
    <w:p>
      <w:pPr>
        <w:pStyle w:val="8"/>
        <w:spacing w:before="1" w:line="360" w:lineRule="auto"/>
        <w:ind w:left="699" w:right="434" w:firstLine="705"/>
        <w:jc w:val="both"/>
        <w:rPr>
          <w:sz w:val="27"/>
        </w:rPr>
      </w:pPr>
      <w:r>
        <w:t>In this app the first page is of login the client login into the system. The client can</w:t>
      </w:r>
      <w:r>
        <w:rPr>
          <w:spacing w:val="1"/>
        </w:rPr>
        <w:t xml:space="preserve"> </w:t>
      </w:r>
      <w:r>
        <w:t>fill data like Name, Age, Gender, Email-Id, Password, and so forth. From utilizing Email-</w:t>
      </w:r>
      <w:r>
        <w:rPr>
          <w:spacing w:val="1"/>
        </w:rPr>
        <w:t xml:space="preserve"> </w:t>
      </w:r>
      <w:r>
        <w:t>Id and Password he can login to system. After effectively login client visits to BMI count</w:t>
      </w:r>
      <w:r>
        <w:rPr>
          <w:spacing w:val="1"/>
        </w:rPr>
        <w:t xml:space="preserve"> </w:t>
      </w:r>
      <w:r>
        <w:t>structure, client needs to enter individual data like age, tallness, weight. By, weight the</w:t>
      </w:r>
      <w:r>
        <w:rPr>
          <w:spacing w:val="1"/>
        </w:rPr>
        <w:t xml:space="preserve"> </w:t>
      </w:r>
      <w:r>
        <w:t>BMI and BMR is acquired. On the premise of BMI result diet plan will be given. By the</w:t>
      </w:r>
      <w:r>
        <w:rPr>
          <w:spacing w:val="1"/>
        </w:rPr>
        <w:t xml:space="preserve"> </w:t>
      </w:r>
      <w:r>
        <w:t>most widely recognized individuals with a BMI under 18.5 are considered too thin, BMI</w:t>
      </w:r>
      <w:r>
        <w:rPr>
          <w:spacing w:val="1"/>
        </w:rPr>
        <w:t xml:space="preserve"> </w:t>
      </w:r>
      <w:r>
        <w:t>more than 25 are overweight, BMI in the middle of 18.5 and 25 are have sound weight and</w:t>
      </w:r>
      <w:r>
        <w:rPr>
          <w:spacing w:val="-57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with a</w:t>
      </w:r>
      <w:r>
        <w:rPr>
          <w:spacing w:val="-1"/>
        </w:rPr>
        <w:t xml:space="preserve"> </w:t>
      </w:r>
      <w:r>
        <w:t>BMI</w:t>
      </w:r>
      <w:r>
        <w:rPr>
          <w:spacing w:val="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30 are</w:t>
      </w:r>
      <w:r>
        <w:rPr>
          <w:spacing w:val="1"/>
        </w:rPr>
        <w:t xml:space="preserve"> </w:t>
      </w:r>
      <w:r>
        <w:t>viewed as</w:t>
      </w:r>
      <w:r>
        <w:rPr>
          <w:spacing w:val="1"/>
        </w:rPr>
        <w:t xml:space="preserve"> </w:t>
      </w:r>
      <w:r>
        <w:t>corpulent .</w:t>
      </w:r>
    </w:p>
    <w:p>
      <w:pPr>
        <w:pStyle w:val="8"/>
        <w:spacing w:line="360" w:lineRule="auto"/>
        <w:ind w:left="699" w:right="435" w:firstLine="705"/>
        <w:jc w:val="both"/>
      </w:pPr>
      <w:r>
        <w:t>In the event that client's BMI is under 18.5 then he got recommendation about</w:t>
      </w:r>
      <w:r>
        <w:rPr>
          <w:spacing w:val="1"/>
        </w:rPr>
        <w:t xml:space="preserve"> </w:t>
      </w:r>
      <w:r>
        <w:t>weight pick up and on the off chance that it is more than 25 he got weight reduction</w:t>
      </w:r>
      <w:r>
        <w:rPr>
          <w:spacing w:val="1"/>
        </w:rPr>
        <w:t xml:space="preserve"> </w:t>
      </w:r>
      <w:r>
        <w:t>proposal</w:t>
      </w:r>
      <w:r>
        <w:rPr>
          <w:spacing w:val="-1"/>
        </w:rPr>
        <w:t xml:space="preserve"> </w:t>
      </w:r>
      <w:r>
        <w:t>generally</w:t>
      </w:r>
      <w:r>
        <w:rPr>
          <w:spacing w:val="-3"/>
        </w:rPr>
        <w:t xml:space="preserve"> </w:t>
      </w:r>
      <w:r>
        <w:t>client got</w:t>
      </w:r>
      <w:r>
        <w:rPr>
          <w:spacing w:val="2"/>
        </w:rPr>
        <w:t xml:space="preserve"> </w:t>
      </w:r>
      <w:r>
        <w:t>sound proposals.</w:t>
      </w:r>
    </w:p>
    <w:p>
      <w:pPr>
        <w:spacing w:after="0" w:line="278" w:lineRule="auto"/>
        <w:jc w:val="both"/>
        <w:sectPr>
          <w:pgSz w:w="11910" w:h="16840"/>
          <w:pgMar w:top="1340" w:right="880" w:bottom="860" w:left="1160" w:header="0" w:footer="678" w:gutter="0"/>
          <w:cols w:space="720" w:num="1"/>
        </w:sectPr>
      </w:pPr>
    </w:p>
    <w:p>
      <w:pPr>
        <w:pStyle w:val="4"/>
        <w:numPr>
          <w:ilvl w:val="1"/>
          <w:numId w:val="5"/>
        </w:numPr>
        <w:tabs>
          <w:tab w:val="left" w:pos="1176"/>
          <w:tab w:val="left" w:pos="1177"/>
        </w:tabs>
        <w:spacing w:before="65" w:after="0" w:line="240" w:lineRule="auto"/>
        <w:ind w:left="1176" w:right="0" w:hanging="701"/>
        <w:jc w:val="left"/>
      </w:pPr>
      <w:r>
        <w:pict>
          <v:group id="_x0000_s1117" o:spid="_x0000_s1117" o:spt="203" style="position:absolute;left:0pt;margin-left:24pt;margin-top:24pt;height:794.05pt;width:547.45pt;mso-position-horizontal-relative:page;mso-position-vertical-relative:page;z-index:-251649024;mso-width-relative:page;mso-height-relative:page;" coordorigin="480,480" coordsize="10949,15881">
            <o:lock v:ext="edit"/>
            <v:line id="_x0000_s1118" o:spid="_x0000_s1118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19" o:spid="_x0000_s1119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20" o:spid="_x0000_s1120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21" o:spid="_x0000_s1121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22" o:spid="_x0000_s1122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23" o:spid="_x0000_s1123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bookmarkStart w:id="5" w:name="_TOC_250007"/>
      <w:r>
        <w:t>SCOPE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11"/>
        </w:rPr>
        <w:t xml:space="preserve"> </w:t>
      </w:r>
      <w:bookmarkEnd w:id="5"/>
      <w:r>
        <w:t>PROJECT</w:t>
      </w:r>
    </w:p>
    <w:p>
      <w:pPr>
        <w:pStyle w:val="8"/>
        <w:spacing w:before="2"/>
        <w:rPr>
          <w:b/>
          <w:sz w:val="31"/>
        </w:rPr>
      </w:pPr>
    </w:p>
    <w:p>
      <w:pPr>
        <w:pStyle w:val="8"/>
        <w:spacing w:line="360" w:lineRule="auto"/>
        <w:ind w:left="699" w:right="437"/>
        <w:jc w:val="both"/>
      </w:pPr>
      <w:r>
        <w:t>Scope</w:t>
      </w:r>
      <w:r>
        <w:rPr>
          <w:spacing w:val="23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based</w:t>
      </w:r>
      <w:r>
        <w:rPr>
          <w:spacing w:val="25"/>
        </w:rPr>
        <w:t xml:space="preserve"> </w:t>
      </w:r>
      <w:r>
        <w:t>on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goals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your</w:t>
      </w:r>
      <w:r>
        <w:rPr>
          <w:spacing w:val="28"/>
        </w:rPr>
        <w:t xml:space="preserve"> </w:t>
      </w:r>
      <w:r>
        <w:t>website</w:t>
      </w:r>
      <w:r>
        <w:rPr>
          <w:spacing w:val="23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needs</w:t>
      </w:r>
      <w:r>
        <w:rPr>
          <w:spacing w:val="27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users.</w:t>
      </w:r>
      <w:r>
        <w:rPr>
          <w:spacing w:val="27"/>
        </w:rPr>
        <w:t xml:space="preserve"> </w:t>
      </w:r>
      <w:r>
        <w:t>Specifically:</w:t>
      </w:r>
      <w:r>
        <w:rPr>
          <w:spacing w:val="29"/>
        </w:rPr>
        <w:t xml:space="preserve"> </w:t>
      </w:r>
      <w:r>
        <w:t>how</w:t>
      </w:r>
      <w:r>
        <w:rPr>
          <w:spacing w:val="-58"/>
        </w:rPr>
        <w:t xml:space="preserve"> </w:t>
      </w:r>
      <w:r>
        <w:t>will you meet the goals of your website and satisfy the needs of your users? Let's define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 of</w:t>
      </w:r>
      <w:r>
        <w:rPr>
          <w:spacing w:val="-2"/>
        </w:rPr>
        <w:t xml:space="preserve"> </w:t>
      </w:r>
      <w:r>
        <w:t>your website project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breaking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parts:</w:t>
      </w:r>
      <w:r>
        <w:rPr>
          <w:spacing w:val="-1"/>
        </w:rPr>
        <w:t xml:space="preserve"> </w:t>
      </w:r>
      <w:r>
        <w:t>functionality</w:t>
      </w:r>
      <w:r>
        <w:rPr>
          <w:spacing w:val="-1"/>
        </w:rPr>
        <w:t xml:space="preserve"> </w:t>
      </w:r>
      <w:r>
        <w:t>and content.</w:t>
      </w:r>
    </w:p>
    <w:p>
      <w:pPr>
        <w:pStyle w:val="8"/>
        <w:spacing w:before="9" w:line="360" w:lineRule="auto"/>
        <w:rPr>
          <w:sz w:val="27"/>
        </w:rPr>
      </w:pPr>
    </w:p>
    <w:p>
      <w:pPr>
        <w:pStyle w:val="8"/>
        <w:spacing w:line="360" w:lineRule="auto"/>
        <w:ind w:left="699" w:right="437"/>
        <w:jc w:val="both"/>
        <w:rPr>
          <w:sz w:val="27"/>
        </w:rPr>
      </w:pPr>
      <w:r>
        <w:t>Functionality: What features do you want on your website, and how will they function?</w:t>
      </w:r>
      <w:r>
        <w:rPr>
          <w:spacing w:val="1"/>
        </w:rPr>
        <w:t xml:space="preserve"> </w:t>
      </w:r>
      <w:r>
        <w:t>This may include a form to collect contact information or database built to offer complex</w:t>
      </w:r>
      <w:r>
        <w:rPr>
          <w:spacing w:val="1"/>
        </w:rPr>
        <w:t xml:space="preserve"> </w:t>
      </w:r>
      <w:r>
        <w:t>quotes.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sure to</w:t>
      </w:r>
      <w:r>
        <w:rPr>
          <w:spacing w:val="-3"/>
        </w:rPr>
        <w:t xml:space="preserve"> </w:t>
      </w:r>
      <w:r>
        <w:t>include: data requirements and</w:t>
      </w:r>
      <w:r>
        <w:rPr>
          <w:spacing w:val="-1"/>
        </w:rPr>
        <w:t xml:space="preserve"> </w:t>
      </w:r>
      <w:r>
        <w:t>usability requirements.</w:t>
      </w:r>
    </w:p>
    <w:p>
      <w:pPr>
        <w:pStyle w:val="14"/>
        <w:numPr>
          <w:ilvl w:val="0"/>
          <w:numId w:val="6"/>
        </w:numPr>
        <w:tabs>
          <w:tab w:val="left" w:pos="836"/>
          <w:tab w:val="left" w:pos="837"/>
        </w:tabs>
        <w:spacing w:before="0" w:after="0" w:line="360" w:lineRule="auto"/>
        <w:ind w:left="836" w:leftChars="0" w:right="0" w:firstLine="44" w:firstLineChars="0"/>
        <w:jc w:val="left"/>
        <w:rPr>
          <w:sz w:val="24"/>
        </w:rPr>
      </w:pP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app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 user friendly</w:t>
      </w:r>
    </w:p>
    <w:p>
      <w:pPr>
        <w:pStyle w:val="14"/>
        <w:numPr>
          <w:ilvl w:val="0"/>
          <w:numId w:val="6"/>
        </w:numPr>
        <w:tabs>
          <w:tab w:val="left" w:pos="836"/>
          <w:tab w:val="left" w:pos="837"/>
        </w:tabs>
        <w:spacing w:before="40" w:after="0" w:line="360" w:lineRule="auto"/>
        <w:ind w:left="836" w:leftChars="0" w:right="410" w:rightChars="0" w:firstLine="43" w:firstLineChars="18"/>
        <w:jc w:val="left"/>
        <w:rPr>
          <w:sz w:val="24"/>
        </w:rPr>
      </w:pPr>
      <w:r>
        <w:rPr>
          <w:sz w:val="24"/>
        </w:rPr>
        <w:t>Provide information about weight loss, weight gain, weight</w:t>
      </w:r>
      <w:r>
        <w:rPr>
          <w:spacing w:val="-57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etc Provide</w:t>
      </w:r>
      <w:r>
        <w:rPr>
          <w:spacing w:val="-1"/>
          <w:sz w:val="24"/>
        </w:rPr>
        <w:t xml:space="preserve"> </w:t>
      </w:r>
      <w:r>
        <w:rPr>
          <w:sz w:val="24"/>
        </w:rPr>
        <w:t>Searching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reading diet</w:t>
      </w:r>
      <w:r>
        <w:rPr>
          <w:spacing w:val="-1"/>
          <w:sz w:val="24"/>
        </w:rPr>
        <w:t xml:space="preserve"> </w:t>
      </w:r>
      <w:r>
        <w:rPr>
          <w:sz w:val="24"/>
        </w:rPr>
        <w:t>plan.</w:t>
      </w:r>
    </w:p>
    <w:p>
      <w:pPr>
        <w:pStyle w:val="14"/>
        <w:numPr>
          <w:ilvl w:val="0"/>
          <w:numId w:val="6"/>
        </w:numPr>
        <w:tabs>
          <w:tab w:val="left" w:pos="836"/>
          <w:tab w:val="left" w:pos="837"/>
        </w:tabs>
        <w:spacing w:before="0" w:after="0" w:line="360" w:lineRule="auto"/>
        <w:ind w:left="836" w:leftChars="0" w:right="0" w:firstLine="43" w:firstLineChars="18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reading</w:t>
      </w:r>
      <w:r>
        <w:rPr>
          <w:spacing w:val="-1"/>
          <w:sz w:val="24"/>
        </w:rPr>
        <w:t xml:space="preserve"> </w:t>
      </w:r>
      <w:r>
        <w:rPr>
          <w:sz w:val="24"/>
        </w:rPr>
        <w:t>daily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-1"/>
          <w:sz w:val="24"/>
        </w:rPr>
        <w:t xml:space="preserve"> </w:t>
      </w:r>
      <w:r>
        <w:rPr>
          <w:sz w:val="24"/>
        </w:rPr>
        <w:t>tips.</w:t>
      </w:r>
    </w:p>
    <w:p>
      <w:pPr>
        <w:spacing w:after="0" w:line="275" w:lineRule="exact"/>
        <w:jc w:val="left"/>
        <w:rPr>
          <w:sz w:val="24"/>
        </w:rPr>
        <w:sectPr>
          <w:footerReference r:id="rId12" w:type="default"/>
          <w:pgSz w:w="11910" w:h="16840"/>
          <w:pgMar w:top="1340" w:right="880" w:bottom="1220" w:left="1160" w:header="0" w:footer="1038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124" o:spid="_x0000_s1124" o:spt="203" style="position:absolute;left:0pt;margin-left:24pt;margin-top:24pt;height:794.05pt;width:547.45pt;mso-position-horizontal-relative:page;mso-position-vertical-relative:page;z-index:-251649024;mso-width-relative:page;mso-height-relative:page;" coordorigin="480,480" coordsize="10949,15881">
            <o:lock v:ext="edit"/>
            <v:line id="_x0000_s1125" o:spid="_x0000_s1125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26" o:spid="_x0000_s1126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27" o:spid="_x0000_s1127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28" o:spid="_x0000_s1128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29" o:spid="_x0000_s1129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30" o:spid="_x0000_s1130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4"/>
        <w:rPr>
          <w:sz w:val="23"/>
        </w:rPr>
      </w:pPr>
    </w:p>
    <w:p>
      <w:pPr>
        <w:pStyle w:val="2"/>
      </w:pPr>
      <w:r>
        <w:rPr>
          <w:w w:val="110"/>
        </w:rPr>
        <w:t>CHAPTER</w:t>
      </w:r>
      <w:r>
        <w:rPr>
          <w:spacing w:val="161"/>
          <w:w w:val="110"/>
        </w:rPr>
        <w:t xml:space="preserve"> </w:t>
      </w:r>
      <w:r>
        <w:rPr>
          <w:w w:val="110"/>
        </w:rPr>
        <w:t>-</w:t>
      </w:r>
      <w:r>
        <w:rPr>
          <w:spacing w:val="157"/>
          <w:w w:val="110"/>
        </w:rPr>
        <w:t xml:space="preserve"> </w:t>
      </w:r>
      <w:r>
        <w:rPr>
          <w:w w:val="110"/>
        </w:rPr>
        <w:t>3</w:t>
      </w:r>
    </w:p>
    <w:p>
      <w:pPr>
        <w:spacing w:after="0"/>
        <w:jc w:val="center"/>
        <w:sectPr>
          <w:footerReference r:id="rId13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8"/>
        <w:rPr>
          <w:b/>
          <w:sz w:val="20"/>
        </w:rPr>
      </w:pPr>
      <w:r>
        <w:pict>
          <v:group id="_x0000_s1131" o:spid="_x0000_s1131" o:spt="203" style="position:absolute;left:0pt;margin-left:24pt;margin-top:24pt;height:794.05pt;width:547.45pt;mso-position-horizontal-relative:page;mso-position-vertical-relative:page;z-index:-251648000;mso-width-relative:page;mso-height-relative:page;" coordorigin="480,480" coordsize="10949,15881">
            <o:lock v:ext="edit"/>
            <v:line id="_x0000_s1132" o:spid="_x0000_s1132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33" o:spid="_x0000_s1133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34" o:spid="_x0000_s1134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35" o:spid="_x0000_s1135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36" o:spid="_x0000_s1136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37" o:spid="_x0000_s1137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3"/>
        <w:numPr>
          <w:ilvl w:val="0"/>
          <w:numId w:val="2"/>
        </w:numPr>
        <w:tabs>
          <w:tab w:val="left" w:pos="4126"/>
        </w:tabs>
        <w:spacing w:before="261" w:after="0" w:line="240" w:lineRule="auto"/>
        <w:ind w:left="4125" w:right="0" w:hanging="323"/>
        <w:jc w:val="left"/>
      </w:pPr>
      <w:bookmarkStart w:id="6" w:name="_TOC_250006"/>
      <w:bookmarkEnd w:id="6"/>
      <w:r>
        <w:t>ANALYSIS</w:t>
      </w:r>
    </w:p>
    <w:p>
      <w:pPr>
        <w:pStyle w:val="8"/>
        <w:spacing w:before="5"/>
        <w:rPr>
          <w:b/>
          <w:sz w:val="32"/>
        </w:rPr>
      </w:pPr>
    </w:p>
    <w:p>
      <w:pPr>
        <w:pStyle w:val="8"/>
        <w:spacing w:before="1" w:line="360" w:lineRule="auto"/>
        <w:ind w:left="637" w:right="555" w:firstLine="360"/>
        <w:jc w:val="both"/>
      </w:pPr>
      <w:r>
        <w:t>The major step in analysis is to verify the feasibility of the proposed system. “All</w:t>
      </w:r>
      <w:r>
        <w:rPr>
          <w:spacing w:val="1"/>
        </w:rPr>
        <w:t xml:space="preserve"> </w:t>
      </w:r>
      <w:r>
        <w:t>projects are feasible given unlimited resources and infinite time“. But in reality, both</w:t>
      </w:r>
      <w:r>
        <w:rPr>
          <w:spacing w:val="1"/>
        </w:rPr>
        <w:t xml:space="preserve"> </w:t>
      </w:r>
      <w:r>
        <w:t>resources and time are scarce. Project should confirm to be time effective and should be</w:t>
      </w:r>
      <w:r>
        <w:rPr>
          <w:spacing w:val="1"/>
        </w:rPr>
        <w:t xml:space="preserve"> </w:t>
      </w:r>
      <w:r>
        <w:t>optimal in their consumption of resources. This plays a constant role in approval of any</w:t>
      </w:r>
      <w:r>
        <w:rPr>
          <w:spacing w:val="1"/>
        </w:rPr>
        <w:t xml:space="preserve"> </w:t>
      </w:r>
      <w:r>
        <w:t>project.</w:t>
      </w:r>
    </w:p>
    <w:p>
      <w:pPr>
        <w:pStyle w:val="8"/>
        <w:spacing w:line="273" w:lineRule="exact"/>
        <w:ind w:left="637"/>
        <w:jc w:val="both"/>
      </w:pPr>
      <w:r>
        <w:t>Three</w:t>
      </w:r>
      <w:r>
        <w:rPr>
          <w:spacing w:val="-9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considerations</w:t>
      </w:r>
      <w:r>
        <w:rPr>
          <w:spacing w:val="-7"/>
        </w:rPr>
        <w:t xml:space="preserve"> </w:t>
      </w:r>
      <w:r>
        <w:t>involved</w:t>
      </w:r>
      <w:r>
        <w:rPr>
          <w:spacing w:val="-7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feasibility</w:t>
      </w:r>
      <w:r>
        <w:rPr>
          <w:spacing w:val="-10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are</w:t>
      </w:r>
    </w:p>
    <w:p>
      <w:pPr>
        <w:pStyle w:val="14"/>
        <w:numPr>
          <w:ilvl w:val="1"/>
          <w:numId w:val="6"/>
        </w:numPr>
        <w:tabs>
          <w:tab w:val="left" w:pos="1360"/>
        </w:tabs>
        <w:spacing w:before="144" w:after="0" w:line="240" w:lineRule="auto"/>
        <w:ind w:left="1360" w:right="0" w:hanging="363"/>
        <w:jc w:val="left"/>
        <w:rPr>
          <w:sz w:val="24"/>
        </w:rPr>
      </w:pPr>
      <w:r>
        <w:rPr>
          <w:sz w:val="24"/>
        </w:rPr>
        <w:t>Technical</w:t>
      </w:r>
      <w:r>
        <w:rPr>
          <w:spacing w:val="-12"/>
          <w:sz w:val="24"/>
        </w:rPr>
        <w:t xml:space="preserve"> </w:t>
      </w:r>
      <w:r>
        <w:rPr>
          <w:sz w:val="24"/>
        </w:rPr>
        <w:t>Feasibility</w:t>
      </w:r>
    </w:p>
    <w:p>
      <w:pPr>
        <w:pStyle w:val="14"/>
        <w:numPr>
          <w:ilvl w:val="1"/>
          <w:numId w:val="6"/>
        </w:numPr>
        <w:tabs>
          <w:tab w:val="left" w:pos="1360"/>
        </w:tabs>
        <w:spacing w:before="136" w:after="0" w:line="240" w:lineRule="auto"/>
        <w:ind w:left="1360" w:right="0" w:hanging="363"/>
        <w:jc w:val="left"/>
        <w:rPr>
          <w:sz w:val="24"/>
        </w:rPr>
      </w:pPr>
      <w:r>
        <w:rPr>
          <w:spacing w:val="-1"/>
          <w:sz w:val="24"/>
        </w:rPr>
        <w:t>Operational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Feasibility</w:t>
      </w:r>
    </w:p>
    <w:p>
      <w:pPr>
        <w:pStyle w:val="14"/>
        <w:numPr>
          <w:ilvl w:val="1"/>
          <w:numId w:val="6"/>
        </w:numPr>
        <w:tabs>
          <w:tab w:val="left" w:pos="1360"/>
        </w:tabs>
        <w:spacing w:before="140" w:after="0" w:line="240" w:lineRule="auto"/>
        <w:ind w:left="1360" w:right="0" w:hanging="363"/>
        <w:jc w:val="left"/>
        <w:rPr>
          <w:sz w:val="24"/>
        </w:rPr>
      </w:pPr>
      <w:r>
        <w:rPr>
          <w:spacing w:val="-1"/>
          <w:sz w:val="24"/>
        </w:rPr>
        <w:t>Economical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Feasibility</w:t>
      </w:r>
    </w:p>
    <w:p>
      <w:pPr>
        <w:pStyle w:val="8"/>
        <w:rPr>
          <w:sz w:val="26"/>
        </w:rPr>
      </w:pPr>
    </w:p>
    <w:p>
      <w:pPr>
        <w:pStyle w:val="3"/>
        <w:numPr>
          <w:ilvl w:val="1"/>
          <w:numId w:val="7"/>
        </w:numPr>
        <w:tabs>
          <w:tab w:val="left" w:pos="1039"/>
        </w:tabs>
        <w:spacing w:before="153" w:after="0" w:line="240" w:lineRule="auto"/>
        <w:ind w:left="1038" w:right="0" w:hanging="563"/>
        <w:jc w:val="left"/>
      </w:pPr>
      <w:bookmarkStart w:id="7" w:name="_TOC_250005"/>
      <w:r>
        <w:rPr>
          <w:spacing w:val="-1"/>
        </w:rPr>
        <w:t>Technical</w:t>
      </w:r>
      <w:r>
        <w:rPr>
          <w:spacing w:val="-19"/>
        </w:rPr>
        <w:t xml:space="preserve"> </w:t>
      </w:r>
      <w:bookmarkEnd w:id="7"/>
      <w:r>
        <w:rPr>
          <w:spacing w:val="-1"/>
        </w:rPr>
        <w:t>Feasibility</w:t>
      </w:r>
    </w:p>
    <w:p>
      <w:pPr>
        <w:pStyle w:val="8"/>
        <w:spacing w:before="4"/>
        <w:rPr>
          <w:b/>
          <w:sz w:val="33"/>
        </w:rPr>
      </w:pPr>
    </w:p>
    <w:p>
      <w:pPr>
        <w:pStyle w:val="8"/>
        <w:spacing w:line="360" w:lineRule="auto"/>
        <w:ind w:left="657" w:leftChars="0" w:right="553" w:firstLine="340" w:firstLineChars="0"/>
        <w:jc w:val="both"/>
      </w:pPr>
      <w:r>
        <w:t xml:space="preserve">To determine whether the proposed system is technically feasible, we should  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into consideration the technical issues involved behind the system. Android project uses the</w:t>
      </w:r>
      <w:r>
        <w:rPr>
          <w:spacing w:val="1"/>
        </w:rPr>
        <w:t xml:space="preserve"> </w:t>
      </w:r>
      <w:r>
        <w:t>android-based technologies, which is rampantly employed these days worldwide. The world</w:t>
      </w:r>
      <w:r>
        <w:rPr>
          <w:spacing w:val="1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incomprehensible</w:t>
      </w:r>
      <w:r>
        <w:rPr>
          <w:spacing w:val="-6"/>
        </w:rPr>
        <w:t xml:space="preserve"> </w:t>
      </w:r>
      <w:r>
        <w:t>today.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goes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render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proposed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technically</w:t>
      </w:r>
      <w:r>
        <w:rPr>
          <w:spacing w:val="-4"/>
        </w:rPr>
        <w:t xml:space="preserve"> </w:t>
      </w:r>
      <w:r>
        <w:t>feasible.</w:t>
      </w:r>
    </w:p>
    <w:p>
      <w:pPr>
        <w:pStyle w:val="3"/>
        <w:numPr>
          <w:ilvl w:val="1"/>
          <w:numId w:val="7"/>
        </w:numPr>
        <w:tabs>
          <w:tab w:val="left" w:pos="1039"/>
        </w:tabs>
        <w:spacing w:before="200" w:after="0" w:line="240" w:lineRule="auto"/>
        <w:ind w:left="1038" w:right="0" w:hanging="563"/>
        <w:jc w:val="left"/>
      </w:pPr>
      <w:bookmarkStart w:id="8" w:name="_TOC_250004"/>
      <w:r>
        <w:rPr>
          <w:w w:val="95"/>
        </w:rPr>
        <w:t>Operational</w:t>
      </w:r>
      <w:r>
        <w:rPr>
          <w:spacing w:val="30"/>
          <w:w w:val="95"/>
        </w:rPr>
        <w:t xml:space="preserve"> </w:t>
      </w:r>
      <w:bookmarkEnd w:id="8"/>
      <w:r>
        <w:rPr>
          <w:w w:val="95"/>
        </w:rPr>
        <w:t>Feasibility</w:t>
      </w:r>
    </w:p>
    <w:p>
      <w:pPr>
        <w:pStyle w:val="8"/>
        <w:spacing w:before="6"/>
        <w:rPr>
          <w:b/>
          <w:sz w:val="33"/>
        </w:rPr>
      </w:pPr>
    </w:p>
    <w:p>
      <w:pPr>
        <w:pStyle w:val="8"/>
        <w:spacing w:line="360" w:lineRule="auto"/>
        <w:ind w:left="657" w:leftChars="0" w:right="553" w:firstLine="340" w:firstLineChars="0"/>
        <w:jc w:val="both"/>
      </w:pPr>
      <w:r>
        <w:t>To</w:t>
      </w:r>
      <w:r>
        <w:rPr>
          <w:spacing w:val="-12"/>
        </w:rPr>
        <w:t xml:space="preserve"> </w:t>
      </w:r>
      <w:r>
        <w:t>determine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operational</w:t>
      </w:r>
      <w:r>
        <w:rPr>
          <w:spacing w:val="-9"/>
        </w:rPr>
        <w:t xml:space="preserve"> </w:t>
      </w:r>
      <w:r>
        <w:t>feasibility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should</w:t>
      </w:r>
      <w:r>
        <w:rPr>
          <w:spacing w:val="-12"/>
        </w:rPr>
        <w:t xml:space="preserve"> </w:t>
      </w:r>
      <w:r>
        <w:t>take</w:t>
      </w:r>
      <w:r>
        <w:rPr>
          <w:spacing w:val="-12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consideration</w:t>
      </w:r>
      <w:r>
        <w:rPr>
          <w:spacing w:val="-57"/>
        </w:rPr>
        <w:t xml:space="preserve"> </w:t>
      </w:r>
      <w:r>
        <w:t>the awareness level of the users. This system is operationally feasible since the users are</w:t>
      </w:r>
      <w:r>
        <w:rPr>
          <w:spacing w:val="1"/>
        </w:rPr>
        <w:t xml:space="preserve"> </w:t>
      </w:r>
      <w:r>
        <w:t>familiar with the android technologies and hence there is no need to gear up or train the</w:t>
      </w:r>
      <w:r>
        <w:rPr>
          <w:spacing w:val="1"/>
        </w:rPr>
        <w:t xml:space="preserve"> </w:t>
      </w:r>
      <w:r>
        <w:t>personnel to use the cell phones. Also, the system (android phones) is very friendly and easy</w:t>
      </w:r>
      <w:r>
        <w:rPr>
          <w:spacing w:val="1"/>
        </w:rPr>
        <w:t xml:space="preserve"> </w:t>
      </w:r>
      <w:r>
        <w:t>to use.</w:t>
      </w:r>
    </w:p>
    <w:p>
      <w:pPr>
        <w:spacing w:after="0" w:line="360" w:lineRule="auto"/>
        <w:jc w:val="both"/>
        <w:sectPr>
          <w:footerReference r:id="rId14" w:type="default"/>
          <w:pgSz w:w="11910" w:h="16840"/>
          <w:pgMar w:top="1580" w:right="880" w:bottom="1220" w:left="1160" w:header="0" w:footer="1038" w:gutter="0"/>
          <w:pgNumType w:start="8"/>
          <w:cols w:space="720" w:num="1"/>
        </w:sectPr>
      </w:pPr>
    </w:p>
    <w:p>
      <w:pPr>
        <w:pStyle w:val="8"/>
        <w:rPr>
          <w:sz w:val="20"/>
        </w:rPr>
      </w:pPr>
    </w:p>
    <w:p>
      <w:pPr>
        <w:pStyle w:val="8"/>
        <w:spacing w:before="3"/>
        <w:rPr>
          <w:sz w:val="22"/>
        </w:rPr>
      </w:pPr>
    </w:p>
    <w:p>
      <w:pPr>
        <w:pStyle w:val="3"/>
        <w:numPr>
          <w:ilvl w:val="1"/>
          <w:numId w:val="7"/>
        </w:numPr>
        <w:tabs>
          <w:tab w:val="left" w:pos="1039"/>
        </w:tabs>
        <w:spacing w:before="86" w:after="0" w:line="240" w:lineRule="auto"/>
        <w:ind w:left="1038" w:right="0" w:hanging="563"/>
        <w:jc w:val="left"/>
      </w:pPr>
      <w:bookmarkStart w:id="9" w:name="_TOC_250003"/>
      <w:r>
        <w:rPr>
          <w:w w:val="95"/>
        </w:rPr>
        <w:t>Economical</w:t>
      </w:r>
      <w:r>
        <w:rPr>
          <w:spacing w:val="28"/>
          <w:w w:val="95"/>
        </w:rPr>
        <w:t xml:space="preserve"> </w:t>
      </w:r>
      <w:bookmarkEnd w:id="9"/>
      <w:r>
        <w:rPr>
          <w:w w:val="95"/>
        </w:rPr>
        <w:t>Feasibility</w:t>
      </w:r>
    </w:p>
    <w:p>
      <w:pPr>
        <w:pStyle w:val="8"/>
        <w:spacing w:before="9"/>
        <w:rPr>
          <w:b/>
          <w:sz w:val="25"/>
        </w:rPr>
      </w:pPr>
    </w:p>
    <w:p>
      <w:pPr>
        <w:spacing w:after="0"/>
        <w:rPr>
          <w:sz w:val="25"/>
        </w:rPr>
        <w:sectPr>
          <w:pgSz w:w="11910" w:h="16840"/>
          <w:pgMar w:top="1580" w:right="880" w:bottom="1220" w:left="1160" w:header="0" w:footer="1038" w:gutter="0"/>
          <w:cols w:space="720" w:num="1"/>
        </w:sectPr>
      </w:pPr>
    </w:p>
    <w:p>
      <w:pPr>
        <w:pStyle w:val="8"/>
        <w:rPr>
          <w:b/>
          <w:sz w:val="26"/>
        </w:rPr>
      </w:pPr>
    </w:p>
    <w:p>
      <w:pPr>
        <w:pStyle w:val="8"/>
        <w:spacing w:before="201"/>
        <w:ind w:left="438" w:leftChars="163" w:right="-8919" w:rightChars="-4054" w:hanging="79" w:hangingChars="33"/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as</w:t>
      </w:r>
    </w:p>
    <w:p>
      <w:pPr>
        <w:pStyle w:val="14"/>
        <w:numPr>
          <w:ilvl w:val="0"/>
          <w:numId w:val="0"/>
        </w:numPr>
        <w:tabs>
          <w:tab w:val="left" w:pos="421"/>
          <w:tab w:val="left" w:pos="422"/>
        </w:tabs>
        <w:spacing w:before="151" w:after="0" w:line="240" w:lineRule="auto"/>
        <w:ind w:left="57" w:leftChars="0" w:right="0" w:rightChars="0"/>
        <w:jc w:val="left"/>
        <w:rPr>
          <w:rFonts w:hint="default"/>
          <w:sz w:val="24"/>
          <w:lang w:val="en-US"/>
        </w:rPr>
      </w:pPr>
      <w:r>
        <w:br w:type="column"/>
      </w:r>
      <w:r>
        <w:rPr>
          <w:sz w:val="24"/>
          <w:szCs w:val="24"/>
        </w:rPr>
        <w:t>To</w:t>
      </w:r>
      <w:r>
        <w:rPr>
          <w:spacing w:val="-8"/>
          <w:sz w:val="24"/>
          <w:szCs w:val="24"/>
        </w:rPr>
        <w:t xml:space="preserve"> </w:t>
      </w:r>
      <w:r>
        <w:rPr>
          <w:sz w:val="24"/>
          <w:szCs w:val="24"/>
        </w:rPr>
        <w:t>decide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whether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a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project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is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economically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feasible,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we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have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to</w:t>
      </w:r>
      <w:r>
        <w:rPr>
          <w:spacing w:val="-5"/>
          <w:sz w:val="24"/>
          <w:szCs w:val="24"/>
        </w:rPr>
        <w:t xml:space="preserve"> </w:t>
      </w:r>
      <w:r>
        <w:rPr>
          <w:sz w:val="24"/>
          <w:szCs w:val="24"/>
        </w:rPr>
        <w:t>consider</w:t>
      </w:r>
      <w:r>
        <w:rPr>
          <w:spacing w:val="-3"/>
          <w:sz w:val="24"/>
          <w:szCs w:val="24"/>
        </w:rPr>
        <w:t xml:space="preserve"> </w:t>
      </w:r>
      <w:r>
        <w:rPr>
          <w:sz w:val="24"/>
          <w:szCs w:val="24"/>
        </w:rPr>
        <w:t>various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factors</w:t>
      </w:r>
      <w:r>
        <w:rPr>
          <w:rFonts w:hint="default"/>
          <w:sz w:val="24"/>
          <w:szCs w:val="24"/>
          <w:lang w:val="en-US"/>
        </w:rPr>
        <w:t xml:space="preserve"> as:</w:t>
      </w:r>
    </w:p>
    <w:p>
      <w:pPr>
        <w:pStyle w:val="14"/>
        <w:numPr>
          <w:ilvl w:val="0"/>
          <w:numId w:val="8"/>
        </w:numPr>
        <w:tabs>
          <w:tab w:val="left" w:pos="421"/>
          <w:tab w:val="left" w:pos="422"/>
        </w:tabs>
        <w:spacing w:before="151" w:after="0" w:line="240" w:lineRule="auto"/>
        <w:ind w:left="421" w:right="0" w:hanging="364"/>
        <w:jc w:val="left"/>
        <w:rPr>
          <w:sz w:val="24"/>
        </w:rPr>
      </w:pPr>
      <w:r>
        <w:rPr>
          <w:sz w:val="24"/>
        </w:rPr>
        <w:t>Cost</w:t>
      </w:r>
      <w:r>
        <w:rPr>
          <w:spacing w:val="-10"/>
          <w:sz w:val="24"/>
        </w:rPr>
        <w:t xml:space="preserve"> </w:t>
      </w:r>
      <w:r>
        <w:rPr>
          <w:sz w:val="24"/>
        </w:rPr>
        <w:t>benefit</w:t>
      </w:r>
      <w:r>
        <w:rPr>
          <w:spacing w:val="-7"/>
          <w:sz w:val="24"/>
        </w:rPr>
        <w:t xml:space="preserve"> </w:t>
      </w:r>
      <w:r>
        <w:rPr>
          <w:sz w:val="24"/>
        </w:rPr>
        <w:t>analysis</w:t>
      </w:r>
    </w:p>
    <w:p>
      <w:pPr>
        <w:pStyle w:val="14"/>
        <w:numPr>
          <w:ilvl w:val="0"/>
          <w:numId w:val="8"/>
        </w:numPr>
        <w:tabs>
          <w:tab w:val="left" w:pos="421"/>
          <w:tab w:val="left" w:pos="422"/>
        </w:tabs>
        <w:spacing w:before="103" w:after="0" w:line="240" w:lineRule="auto"/>
        <w:ind w:left="421" w:right="0" w:hanging="364"/>
        <w:jc w:val="left"/>
        <w:rPr>
          <w:sz w:val="24"/>
        </w:rPr>
      </w:pPr>
      <w:r>
        <w:rPr>
          <w:spacing w:val="-1"/>
          <w:sz w:val="24"/>
        </w:rPr>
        <w:t>Long-term</w:t>
      </w:r>
      <w:r>
        <w:rPr>
          <w:spacing w:val="-11"/>
          <w:sz w:val="24"/>
        </w:rPr>
        <w:t xml:space="preserve"> </w:t>
      </w:r>
      <w:r>
        <w:rPr>
          <w:sz w:val="24"/>
        </w:rPr>
        <w:t>returns</w:t>
      </w:r>
    </w:p>
    <w:p>
      <w:pPr>
        <w:pStyle w:val="14"/>
        <w:numPr>
          <w:ilvl w:val="0"/>
          <w:numId w:val="8"/>
        </w:numPr>
        <w:tabs>
          <w:tab w:val="left" w:pos="421"/>
          <w:tab w:val="left" w:pos="422"/>
        </w:tabs>
        <w:spacing w:before="102" w:after="0" w:line="240" w:lineRule="auto"/>
        <w:ind w:left="421" w:right="0" w:hanging="364"/>
        <w:jc w:val="left"/>
        <w:rPr>
          <w:sz w:val="24"/>
        </w:rPr>
      </w:pPr>
      <w:r>
        <w:rPr>
          <w:spacing w:val="-1"/>
          <w:sz w:val="24"/>
        </w:rPr>
        <w:t>Maintenance</w:t>
      </w:r>
      <w:r>
        <w:rPr>
          <w:spacing w:val="-9"/>
          <w:sz w:val="24"/>
        </w:rPr>
        <w:t xml:space="preserve"> </w:t>
      </w:r>
      <w:r>
        <w:rPr>
          <w:sz w:val="24"/>
        </w:rPr>
        <w:t>costs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580" w:right="880" w:bottom="280" w:left="1160" w:header="720" w:footer="720" w:gutter="0"/>
          <w:cols w:equalWidth="0" w:num="2">
            <w:col w:w="539" w:space="40"/>
            <w:col w:w="9291"/>
          </w:cols>
        </w:sectPr>
      </w:pPr>
    </w:p>
    <w:p>
      <w:pPr>
        <w:pStyle w:val="8"/>
        <w:spacing w:before="1"/>
        <w:rPr>
          <w:sz w:val="18"/>
        </w:rPr>
      </w:pPr>
      <w:r>
        <w:pict>
          <v:group id="_x0000_s1138" o:spid="_x0000_s1138" o:spt="203" style="position:absolute;left:0pt;margin-left:24pt;margin-top:24pt;height:794.05pt;width:547.45pt;mso-position-horizontal-relative:page;mso-position-vertical-relative:page;z-index:-251648000;mso-width-relative:page;mso-height-relative:page;" coordorigin="480,480" coordsize="10949,15881">
            <o:lock v:ext="edit"/>
            <v:line id="_x0000_s1139" o:spid="_x0000_s1139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40" o:spid="_x0000_s1140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41" o:spid="_x0000_s1141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42" o:spid="_x0000_s1142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43" o:spid="_x0000_s1143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44" o:spid="_x0000_s1144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90" w:line="360" w:lineRule="auto"/>
        <w:ind w:left="657" w:leftChars="0" w:right="560" w:hanging="20" w:firstLineChars="0"/>
        <w:jc w:val="both"/>
        <w:rPr>
          <w:b/>
          <w:bCs/>
        </w:rPr>
      </w:pPr>
      <w:r>
        <w:t>The proposed system is android based. It requires average computing capabilities and</w:t>
      </w:r>
      <w:r>
        <w:rPr>
          <w:spacing w:val="1"/>
        </w:rPr>
        <w:t xml:space="preserve"> </w:t>
      </w:r>
      <w:r>
        <w:t xml:space="preserve">access to the internet, which are very basic requirements hence it doesn’t incur any </w:t>
      </w:r>
      <w:r>
        <w:rPr>
          <w:b/>
          <w:bCs/>
        </w:rPr>
        <w:t>additional</w:t>
      </w:r>
      <w:r>
        <w:rPr>
          <w:rFonts w:hint="default"/>
          <w:b/>
          <w:bCs/>
          <w:lang w:val="en-US"/>
        </w:rPr>
        <w:t xml:space="preserve"> </w:t>
      </w:r>
      <w:r>
        <w:rPr>
          <w:b/>
          <w:bCs/>
          <w:spacing w:val="-57"/>
        </w:rPr>
        <w:t xml:space="preserve"> </w:t>
      </w:r>
      <w:r>
        <w:rPr>
          <w:b/>
          <w:bCs/>
        </w:rPr>
        <w:t>economic</w:t>
      </w:r>
      <w:r>
        <w:rPr>
          <w:b/>
          <w:bCs/>
          <w:spacing w:val="-2"/>
        </w:rPr>
        <w:t xml:space="preserve"> </w:t>
      </w:r>
      <w:r>
        <w:rPr>
          <w:b/>
          <w:bCs/>
        </w:rPr>
        <w:t>overheads, which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renders</w:t>
      </w:r>
      <w:r>
        <w:rPr>
          <w:b/>
          <w:bCs/>
          <w:spacing w:val="2"/>
        </w:rPr>
        <w:t xml:space="preserve"> </w:t>
      </w:r>
      <w:r>
        <w:rPr>
          <w:b/>
          <w:bCs/>
        </w:rPr>
        <w:t>the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system</w:t>
      </w:r>
      <w:r>
        <w:rPr>
          <w:b/>
          <w:bCs/>
          <w:spacing w:val="1"/>
        </w:rPr>
        <w:t xml:space="preserve"> </w:t>
      </w:r>
      <w:r>
        <w:rPr>
          <w:b/>
          <w:bCs/>
        </w:rPr>
        <w:t>to be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economically</w:t>
      </w:r>
      <w:r>
        <w:rPr>
          <w:b/>
          <w:bCs/>
          <w:spacing w:val="-4"/>
        </w:rPr>
        <w:t xml:space="preserve"> </w:t>
      </w:r>
      <w:r>
        <w:rPr>
          <w:b/>
          <w:bCs/>
        </w:rPr>
        <w:t>feasible.</w:t>
      </w:r>
    </w:p>
    <w:p>
      <w:pPr>
        <w:spacing w:after="0" w:line="360" w:lineRule="auto"/>
        <w:jc w:val="both"/>
        <w:rPr>
          <w:b/>
          <w:bCs/>
        </w:rPr>
        <w:sectPr>
          <w:type w:val="continuous"/>
          <w:pgSz w:w="11910" w:h="16840"/>
          <w:pgMar w:top="1580" w:right="880" w:bottom="280" w:left="1160" w:header="720" w:footer="720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145" o:spid="_x0000_s1145" o:spt="203" style="position:absolute;left:0pt;margin-left:24pt;margin-top:24pt;height:794.05pt;width:547.45pt;mso-position-horizontal-relative:page;mso-position-vertical-relative:page;z-index:-251646976;mso-width-relative:page;mso-height-relative:page;" coordorigin="480,480" coordsize="10949,15881">
            <o:lock v:ext="edit"/>
            <v:line id="_x0000_s1146" o:spid="_x0000_s1146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47" o:spid="_x0000_s1147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48" o:spid="_x0000_s1148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49" o:spid="_x0000_s1149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50" o:spid="_x0000_s1150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51" o:spid="_x0000_s1151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spacing w:before="276"/>
      </w:pPr>
      <w:r>
        <w:rPr>
          <w:w w:val="110"/>
        </w:rPr>
        <w:t>CHAPTER</w:t>
      </w:r>
      <w:r>
        <w:rPr>
          <w:spacing w:val="161"/>
          <w:w w:val="110"/>
        </w:rPr>
        <w:t xml:space="preserve"> </w:t>
      </w:r>
      <w:r>
        <w:rPr>
          <w:w w:val="110"/>
        </w:rPr>
        <w:t>-</w:t>
      </w:r>
      <w:r>
        <w:rPr>
          <w:spacing w:val="157"/>
          <w:w w:val="110"/>
        </w:rPr>
        <w:t xml:space="preserve"> </w:t>
      </w:r>
      <w:r>
        <w:rPr>
          <w:w w:val="110"/>
        </w:rPr>
        <w:t>4</w:t>
      </w:r>
    </w:p>
    <w:p>
      <w:pPr>
        <w:spacing w:after="0"/>
        <w:sectPr>
          <w:footerReference r:id="rId15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8"/>
        <w:spacing w:before="6"/>
        <w:rPr>
          <w:rFonts w:ascii="Cambria"/>
          <w:b/>
        </w:rPr>
      </w:pPr>
      <w:r>
        <w:pict>
          <v:group id="_x0000_s1152" o:spid="_x0000_s1152" o:spt="203" style="position:absolute;left:0pt;margin-left:24pt;margin-top:24pt;height:794.05pt;width:547.45pt;mso-position-horizontal-relative:page;mso-position-vertical-relative:page;z-index:-251646976;mso-width-relative:page;mso-height-relative:page;" coordorigin="480,480" coordsize="10949,15881">
            <o:lock v:ext="edit"/>
            <v:line id="_x0000_s1153" o:spid="_x0000_s1153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54" o:spid="_x0000_s1154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55" o:spid="_x0000_s1155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56" o:spid="_x0000_s1156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57" o:spid="_x0000_s1157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58" o:spid="_x0000_s1158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3"/>
        <w:numPr>
          <w:ilvl w:val="0"/>
          <w:numId w:val="0"/>
        </w:numPr>
        <w:tabs>
          <w:tab w:val="left" w:pos="1701"/>
        </w:tabs>
        <w:spacing w:before="86" w:after="0" w:line="240" w:lineRule="auto"/>
        <w:ind w:left="557" w:leftChars="0" w:right="0" w:rightChars="0"/>
        <w:jc w:val="both"/>
      </w:pPr>
      <w:bookmarkStart w:id="10" w:name="_TOC_250002"/>
      <w:r>
        <w:rPr>
          <w:rFonts w:hint="default"/>
          <w:spacing w:val="-1"/>
          <w:lang w:val="en-US"/>
        </w:rPr>
        <w:t xml:space="preserve">4. </w:t>
      </w:r>
      <w:r>
        <w:rPr>
          <w:spacing w:val="-1"/>
        </w:rPr>
        <w:t>HARDWARE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SOFTWARE</w:t>
      </w:r>
      <w:r>
        <w:rPr>
          <w:spacing w:val="-18"/>
        </w:rPr>
        <w:t xml:space="preserve"> </w:t>
      </w:r>
      <w:bookmarkEnd w:id="10"/>
      <w:r>
        <w:rPr>
          <w:spacing w:val="-1"/>
        </w:rPr>
        <w:t>REQUIREMENTS</w:t>
      </w:r>
    </w:p>
    <w:p>
      <w:pPr>
        <w:pStyle w:val="8"/>
        <w:spacing w:before="4"/>
        <w:rPr>
          <w:b/>
          <w:sz w:val="40"/>
        </w:rPr>
      </w:pPr>
    </w:p>
    <w:p>
      <w:pPr>
        <w:pStyle w:val="4"/>
        <w:numPr>
          <w:ilvl w:val="1"/>
          <w:numId w:val="9"/>
        </w:numPr>
        <w:tabs>
          <w:tab w:val="left" w:pos="1038"/>
          <w:tab w:val="left" w:pos="1039"/>
        </w:tabs>
        <w:spacing w:before="0" w:after="0" w:line="240" w:lineRule="auto"/>
        <w:ind w:left="1034" w:leftChars="400" w:right="0" w:hanging="154" w:hangingChars="55"/>
        <w:jc w:val="left"/>
        <w:rPr>
          <w:b/>
          <w:sz w:val="35"/>
        </w:rPr>
      </w:pPr>
      <w:r>
        <w:t>Hardware</w:t>
      </w:r>
      <w:r>
        <w:rPr>
          <w:spacing w:val="-17"/>
        </w:rPr>
        <w:t xml:space="preserve"> </w:t>
      </w:r>
      <w:r>
        <w:t>Requirements</w:t>
      </w:r>
    </w:p>
    <w:p>
      <w:pPr>
        <w:ind w:left="1001" w:leftChars="400" w:hanging="121" w:hangingChars="55"/>
      </w:pPr>
    </w:p>
    <w:p>
      <w:pPr>
        <w:pStyle w:val="14"/>
        <w:numPr>
          <w:ilvl w:val="0"/>
          <w:numId w:val="10"/>
        </w:numPr>
        <w:tabs>
          <w:tab w:val="left" w:pos="998"/>
          <w:tab w:val="left" w:pos="1320"/>
          <w:tab w:val="left" w:pos="2860"/>
        </w:tabs>
        <w:spacing w:before="0" w:after="0" w:line="240" w:lineRule="auto"/>
        <w:ind w:left="1010" w:leftChars="459" w:right="0" w:firstLine="86" w:firstLineChars="36"/>
        <w:jc w:val="left"/>
        <w:rPr>
          <w:sz w:val="24"/>
        </w:rPr>
      </w:pPr>
      <w:r>
        <w:rPr>
          <w:rFonts w:hint="default"/>
          <w:b/>
          <w:sz w:val="24"/>
          <w:lang w:val="en-US"/>
        </w:rPr>
        <w:t xml:space="preserve">  </w:t>
      </w:r>
      <w:r>
        <w:rPr>
          <w:b/>
          <w:sz w:val="24"/>
        </w:rPr>
        <w:t>Processor:</w:t>
      </w:r>
      <w:r>
        <w:rPr>
          <w:b/>
          <w:spacing w:val="-10"/>
          <w:sz w:val="24"/>
        </w:rPr>
        <w:t xml:space="preserve"> </w:t>
      </w:r>
      <w:r>
        <w:rPr>
          <w:sz w:val="24"/>
        </w:rPr>
        <w:t>Intel</w:t>
      </w:r>
      <w:r>
        <w:rPr>
          <w:spacing w:val="-12"/>
          <w:sz w:val="24"/>
        </w:rPr>
        <w:t xml:space="preserve"> </w:t>
      </w:r>
      <w:r>
        <w:rPr>
          <w:sz w:val="24"/>
        </w:rPr>
        <w:t>i5</w:t>
      </w:r>
    </w:p>
    <w:p>
      <w:pPr>
        <w:pStyle w:val="14"/>
        <w:numPr>
          <w:ilvl w:val="0"/>
          <w:numId w:val="10"/>
        </w:numPr>
        <w:tabs>
          <w:tab w:val="left" w:pos="998"/>
          <w:tab w:val="left" w:pos="1320"/>
          <w:tab w:val="left" w:pos="2860"/>
        </w:tabs>
        <w:spacing w:before="135" w:after="0" w:line="240" w:lineRule="auto"/>
        <w:ind w:left="1010" w:leftChars="459" w:right="0" w:firstLine="86" w:firstLineChars="36"/>
        <w:jc w:val="left"/>
        <w:rPr>
          <w:sz w:val="24"/>
        </w:rPr>
      </w:pPr>
      <w:r>
        <w:rPr>
          <w:rFonts w:hint="default"/>
          <w:b/>
          <w:sz w:val="24"/>
          <w:lang w:val="en-US"/>
        </w:rPr>
        <w:t xml:space="preserve">  </w:t>
      </w:r>
      <w:r>
        <w:rPr>
          <w:b/>
          <w:sz w:val="24"/>
        </w:rPr>
        <w:t>RAM: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4GB</w:t>
      </w:r>
    </w:p>
    <w:p>
      <w:pPr>
        <w:pStyle w:val="14"/>
        <w:numPr>
          <w:ilvl w:val="0"/>
          <w:numId w:val="10"/>
        </w:numPr>
        <w:tabs>
          <w:tab w:val="left" w:pos="998"/>
          <w:tab w:val="left" w:pos="1320"/>
          <w:tab w:val="left" w:pos="2860"/>
        </w:tabs>
        <w:spacing w:before="138" w:after="0" w:line="240" w:lineRule="auto"/>
        <w:ind w:left="1010" w:leftChars="459" w:right="0" w:firstLine="86" w:firstLineChars="36"/>
        <w:jc w:val="left"/>
        <w:rPr>
          <w:b/>
          <w:sz w:val="24"/>
        </w:rPr>
      </w:pPr>
      <w:r>
        <w:rPr>
          <w:rFonts w:hint="default"/>
          <w:b/>
          <w:spacing w:val="-1"/>
          <w:sz w:val="24"/>
          <w:lang w:val="en-US"/>
        </w:rPr>
        <w:t xml:space="preserve">  </w:t>
      </w:r>
      <w:r>
        <w:rPr>
          <w:b/>
          <w:spacing w:val="-1"/>
          <w:sz w:val="24"/>
        </w:rPr>
        <w:t>Android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Device/Mobile/Desktop</w:t>
      </w:r>
    </w:p>
    <w:p>
      <w:pPr>
        <w:pStyle w:val="8"/>
        <w:tabs>
          <w:tab w:val="left" w:pos="2860"/>
        </w:tabs>
        <w:spacing w:before="10" w:line="240" w:lineRule="auto"/>
        <w:ind w:left="1045" w:leftChars="400" w:hanging="165" w:hangingChars="55"/>
        <w:rPr>
          <w:b/>
          <w:sz w:val="30"/>
        </w:rPr>
      </w:pPr>
    </w:p>
    <w:p>
      <w:pPr>
        <w:pStyle w:val="4"/>
        <w:numPr>
          <w:ilvl w:val="1"/>
          <w:numId w:val="9"/>
        </w:numPr>
        <w:tabs>
          <w:tab w:val="left" w:pos="1112"/>
          <w:tab w:val="left" w:pos="1113"/>
        </w:tabs>
        <w:spacing w:before="0" w:after="0" w:line="240" w:lineRule="auto"/>
        <w:ind w:left="1034" w:leftChars="400" w:right="0" w:hanging="154" w:hangingChars="55"/>
        <w:jc w:val="left"/>
        <w:rPr>
          <w:b/>
          <w:sz w:val="42"/>
        </w:rPr>
      </w:pPr>
      <w:r>
        <w:t>Software</w:t>
      </w:r>
      <w:r>
        <w:rPr>
          <w:spacing w:val="-17"/>
        </w:rPr>
        <w:t xml:space="preserve"> </w:t>
      </w:r>
      <w:r>
        <w:t>Requirements</w:t>
      </w:r>
    </w:p>
    <w:p>
      <w:pPr>
        <w:ind w:left="1001" w:leftChars="400" w:hanging="121" w:hangingChars="55"/>
      </w:pPr>
    </w:p>
    <w:p>
      <w:pPr>
        <w:pStyle w:val="14"/>
        <w:numPr>
          <w:ilvl w:val="2"/>
          <w:numId w:val="9"/>
        </w:numPr>
        <w:tabs>
          <w:tab w:val="left" w:pos="997"/>
          <w:tab w:val="left" w:pos="998"/>
        </w:tabs>
        <w:spacing w:before="0" w:after="0" w:line="360" w:lineRule="auto"/>
        <w:ind w:left="1010" w:leftChars="459" w:right="0" w:firstLine="86" w:firstLineChars="36"/>
        <w:jc w:val="left"/>
        <w:rPr>
          <w:sz w:val="24"/>
        </w:rPr>
      </w:pPr>
      <w:r>
        <w:rPr>
          <w:b/>
          <w:sz w:val="24"/>
        </w:rPr>
        <w:t>Operating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System:</w:t>
      </w:r>
      <w:r>
        <w:rPr>
          <w:b/>
          <w:spacing w:val="58"/>
          <w:sz w:val="24"/>
        </w:rPr>
        <w:t xml:space="preserve"> </w:t>
      </w:r>
      <w:r>
        <w:rPr>
          <w:sz w:val="24"/>
        </w:rPr>
        <w:t>WINDOWS</w:t>
      </w:r>
      <w:r>
        <w:rPr>
          <w:spacing w:val="-4"/>
          <w:sz w:val="24"/>
        </w:rPr>
        <w:t xml:space="preserve"> </w:t>
      </w:r>
      <w:r>
        <w:rPr>
          <w:sz w:val="24"/>
        </w:rPr>
        <w:t>10</w:t>
      </w:r>
    </w:p>
    <w:p>
      <w:pPr>
        <w:pStyle w:val="14"/>
        <w:numPr>
          <w:ilvl w:val="2"/>
          <w:numId w:val="9"/>
        </w:numPr>
        <w:tabs>
          <w:tab w:val="left" w:pos="1016"/>
          <w:tab w:val="left" w:pos="1017"/>
        </w:tabs>
        <w:spacing w:before="40" w:after="0" w:line="360" w:lineRule="auto"/>
        <w:ind w:left="1010" w:leftChars="459" w:right="0" w:firstLine="86" w:firstLineChars="36"/>
        <w:jc w:val="left"/>
        <w:rPr>
          <w:sz w:val="24"/>
        </w:rPr>
      </w:pPr>
      <w:r>
        <w:rPr>
          <w:b/>
          <w:sz w:val="24"/>
        </w:rPr>
        <w:t>Front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End:</w:t>
      </w:r>
      <w:r>
        <w:rPr>
          <w:b/>
          <w:spacing w:val="53"/>
          <w:sz w:val="24"/>
        </w:rPr>
        <w:t xml:space="preserve"> </w:t>
      </w:r>
      <w:r>
        <w:rPr>
          <w:sz w:val="24"/>
        </w:rPr>
        <w:t>HTML,</w:t>
      </w:r>
      <w:r>
        <w:rPr>
          <w:spacing w:val="-1"/>
          <w:sz w:val="24"/>
        </w:rPr>
        <w:t xml:space="preserve"> </w:t>
      </w:r>
      <w:r>
        <w:rPr>
          <w:sz w:val="24"/>
        </w:rPr>
        <w:t>CSS,</w:t>
      </w:r>
      <w:r>
        <w:rPr>
          <w:spacing w:val="-2"/>
          <w:sz w:val="24"/>
        </w:rPr>
        <w:t xml:space="preserve"> </w:t>
      </w:r>
      <w:r>
        <w:rPr>
          <w:sz w:val="24"/>
        </w:rPr>
        <w:t>JAVASCRIPT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BOOTSTRAP</w:t>
      </w:r>
    </w:p>
    <w:p>
      <w:pPr>
        <w:pStyle w:val="14"/>
        <w:numPr>
          <w:ilvl w:val="2"/>
          <w:numId w:val="9"/>
        </w:numPr>
        <w:tabs>
          <w:tab w:val="left" w:pos="1016"/>
          <w:tab w:val="left" w:pos="1017"/>
        </w:tabs>
        <w:spacing w:before="1" w:after="0" w:line="360" w:lineRule="auto"/>
        <w:ind w:left="1010" w:leftChars="459" w:right="0" w:firstLine="86" w:firstLineChars="36"/>
        <w:jc w:val="left"/>
        <w:rPr>
          <w:sz w:val="24"/>
        </w:rPr>
      </w:pPr>
      <w:r>
        <w:rPr>
          <w:b/>
          <w:sz w:val="24"/>
        </w:rPr>
        <w:t>Browser:</w:t>
      </w:r>
      <w:r>
        <w:rPr>
          <w:b/>
          <w:spacing w:val="55"/>
          <w:sz w:val="24"/>
        </w:rPr>
        <w:t xml:space="preserve"> </w:t>
      </w:r>
      <w:r>
        <w:rPr>
          <w:sz w:val="24"/>
        </w:rPr>
        <w:t>Google Chrome,</w:t>
      </w:r>
      <w:r>
        <w:rPr>
          <w:spacing w:val="-2"/>
          <w:sz w:val="24"/>
        </w:rPr>
        <w:t xml:space="preserve"> </w:t>
      </w:r>
      <w:r>
        <w:rPr>
          <w:sz w:val="24"/>
        </w:rPr>
        <w:t>Internet</w:t>
      </w:r>
      <w:r>
        <w:rPr>
          <w:spacing w:val="-2"/>
          <w:sz w:val="24"/>
        </w:rPr>
        <w:t xml:space="preserve"> </w:t>
      </w:r>
      <w:r>
        <w:rPr>
          <w:sz w:val="24"/>
        </w:rPr>
        <w:t>Explorer 8.0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above, Mozilla</w:t>
      </w:r>
      <w:r>
        <w:rPr>
          <w:spacing w:val="-3"/>
          <w:sz w:val="24"/>
        </w:rPr>
        <w:t xml:space="preserve"> </w:t>
      </w:r>
      <w:r>
        <w:rPr>
          <w:sz w:val="24"/>
        </w:rPr>
        <w:t>Firefox</w:t>
      </w:r>
      <w:r>
        <w:rPr>
          <w:spacing w:val="-1"/>
          <w:sz w:val="24"/>
        </w:rPr>
        <w:t xml:space="preserve"> </w:t>
      </w:r>
      <w:r>
        <w:rPr>
          <w:sz w:val="24"/>
        </w:rPr>
        <w:t>etc</w:t>
      </w:r>
    </w:p>
    <w:p>
      <w:pPr>
        <w:pStyle w:val="8"/>
        <w:spacing w:line="360" w:lineRule="auto"/>
        <w:ind w:left="1010" w:leftChars="459" w:firstLine="72" w:firstLineChars="36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pStyle w:val="8"/>
        <w:spacing w:before="8"/>
        <w:rPr>
          <w:sz w:val="26"/>
        </w:rPr>
      </w:pPr>
    </w:p>
    <w:p>
      <w:pPr>
        <w:spacing w:before="92"/>
        <w:ind w:left="2391" w:right="2318" w:firstLine="0"/>
        <w:jc w:val="center"/>
        <w:rPr>
          <w:sz w:val="22"/>
        </w:rPr>
      </w:pPr>
      <w:r>
        <w:rPr>
          <w:sz w:val="22"/>
        </w:rPr>
        <w:t>11</w:t>
      </w:r>
    </w:p>
    <w:p>
      <w:pPr>
        <w:spacing w:after="0"/>
        <w:jc w:val="center"/>
        <w:rPr>
          <w:sz w:val="22"/>
        </w:rPr>
        <w:sectPr>
          <w:footerReference r:id="rId16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159" o:spid="_x0000_s1159" o:spt="203" style="position:absolute;left:0pt;margin-left:24pt;margin-top:24pt;height:794.05pt;width:547.45pt;mso-position-horizontal-relative:page;mso-position-vertical-relative:page;z-index:-251645952;mso-width-relative:page;mso-height-relative:page;" coordorigin="480,480" coordsize="10949,15881">
            <o:lock v:ext="edit"/>
            <v:line id="_x0000_s1160" o:spid="_x0000_s1160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61" o:spid="_x0000_s1161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62" o:spid="_x0000_s1162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63" o:spid="_x0000_s1163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64" o:spid="_x0000_s1164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65" o:spid="_x0000_s1165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22"/>
        </w:rPr>
      </w:pPr>
    </w:p>
    <w:p>
      <w:pPr>
        <w:pStyle w:val="2"/>
      </w:pPr>
      <w:r>
        <w:rPr>
          <w:w w:val="110"/>
        </w:rPr>
        <w:t>CHAPTER</w:t>
      </w:r>
      <w:r>
        <w:rPr>
          <w:spacing w:val="161"/>
          <w:w w:val="110"/>
        </w:rPr>
        <w:t xml:space="preserve"> </w:t>
      </w:r>
      <w:r>
        <w:rPr>
          <w:w w:val="110"/>
        </w:rPr>
        <w:t>-</w:t>
      </w:r>
      <w:r>
        <w:rPr>
          <w:spacing w:val="157"/>
          <w:w w:val="110"/>
        </w:rPr>
        <w:t xml:space="preserve"> </w:t>
      </w:r>
      <w:r>
        <w:rPr>
          <w:w w:val="110"/>
        </w:rPr>
        <w:t>5</w:t>
      </w:r>
    </w:p>
    <w:p>
      <w:pPr>
        <w:spacing w:after="0"/>
        <w:sectPr>
          <w:footerReference r:id="rId17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3"/>
        <w:spacing w:before="61"/>
        <w:ind w:left="2671" w:right="2955"/>
        <w:jc w:val="center"/>
      </w:pPr>
      <w:r>
        <w:pict>
          <v:group id="_x0000_s1166" o:spid="_x0000_s1166" o:spt="203" style="position:absolute;left:0pt;margin-left:24pt;margin-top:24pt;height:794.05pt;width:547.45pt;mso-position-horizontal-relative:page;mso-position-vertical-relative:page;z-index:-251645952;mso-width-relative:page;mso-height-relative:page;" coordorigin="480,480" coordsize="10949,15881">
            <o:lock v:ext="edit"/>
            <v:line id="_x0000_s1167" o:spid="_x0000_s1167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68" o:spid="_x0000_s1168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69" o:spid="_x0000_s1169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70" o:spid="_x0000_s1170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71" o:spid="_x0000_s1171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72" o:spid="_x0000_s1172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bookmarkStart w:id="11" w:name="_TOC_250001"/>
      <w:r>
        <w:t>5</w:t>
      </w:r>
      <w:r>
        <w:rPr>
          <w:spacing w:val="-8"/>
        </w:rPr>
        <w:t xml:space="preserve"> </w:t>
      </w:r>
      <w:r>
        <w:t>.</w:t>
      </w:r>
      <w:r>
        <w:rPr>
          <w:spacing w:val="-11"/>
        </w:rPr>
        <w:t xml:space="preserve"> </w:t>
      </w:r>
      <w:r>
        <w:t>SYSTEM</w:t>
      </w:r>
      <w:r>
        <w:rPr>
          <w:spacing w:val="-8"/>
        </w:rPr>
        <w:t xml:space="preserve"> </w:t>
      </w:r>
      <w:bookmarkEnd w:id="11"/>
      <w:r>
        <w:t>DESIGN</w:t>
      </w:r>
    </w:p>
    <w:p>
      <w:pPr>
        <w:pStyle w:val="8"/>
        <w:rPr>
          <w:b/>
          <w:sz w:val="34"/>
        </w:rPr>
      </w:pPr>
    </w:p>
    <w:p>
      <w:pPr>
        <w:pStyle w:val="8"/>
        <w:spacing w:before="10"/>
        <w:rPr>
          <w:b/>
          <w:sz w:val="30"/>
        </w:rPr>
      </w:pPr>
    </w:p>
    <w:p>
      <w:pPr>
        <w:pStyle w:val="8"/>
        <w:spacing w:line="360" w:lineRule="auto"/>
        <w:ind w:left="657" w:leftChars="0" w:right="552" w:firstLine="340" w:firstLineChars="0"/>
        <w:jc w:val="both"/>
      </w:pPr>
      <w:r>
        <w:t>System design is the transition from a user-oriented document to programmers or</w:t>
      </w:r>
      <w:r>
        <w:rPr>
          <w:spacing w:val="1"/>
        </w:rPr>
        <w:t xml:space="preserve"> </w:t>
      </w:r>
      <w:r>
        <w:t>database personnel. The design is a solution, specifying how to approach to the creation of a</w:t>
      </w:r>
      <w:r>
        <w:rPr>
          <w:spacing w:val="1"/>
        </w:rPr>
        <w:t xml:space="preserve"> </w:t>
      </w:r>
      <w:r>
        <w:t>new system. This is composed of several steps. It provides the understanding and procedural</w:t>
      </w:r>
      <w:r>
        <w:rPr>
          <w:spacing w:val="1"/>
        </w:rPr>
        <w:t xml:space="preserve"> </w:t>
      </w:r>
      <w:r>
        <w:t>details</w:t>
      </w:r>
      <w:r>
        <w:rPr>
          <w:spacing w:val="-14"/>
        </w:rPr>
        <w:t xml:space="preserve"> </w:t>
      </w:r>
      <w:r>
        <w:t>necessary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implementing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recommended</w:t>
      </w:r>
      <w:r>
        <w:rPr>
          <w:spacing w:val="-12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feasibility</w:t>
      </w:r>
      <w:r>
        <w:rPr>
          <w:spacing w:val="-14"/>
        </w:rPr>
        <w:t xml:space="preserve"> </w:t>
      </w:r>
      <w:r>
        <w:t>study.</w:t>
      </w:r>
      <w:r>
        <w:rPr>
          <w:spacing w:val="-10"/>
        </w:rPr>
        <w:t xml:space="preserve"> </w:t>
      </w:r>
      <w:r>
        <w:t>Designing</w:t>
      </w:r>
      <w:r>
        <w:rPr>
          <w:spacing w:val="-58"/>
        </w:rPr>
        <w:t xml:space="preserve"> </w:t>
      </w:r>
      <w:r>
        <w:t>goes through logical and physical stages of development. Logical design reviews the present</w:t>
      </w:r>
      <w:r>
        <w:rPr>
          <w:spacing w:val="1"/>
        </w:rPr>
        <w:t xml:space="preserve"> </w:t>
      </w:r>
      <w:r>
        <w:t>physical system, prepare input and output specification, details of implementation plan and</w:t>
      </w:r>
      <w:r>
        <w:rPr>
          <w:spacing w:val="1"/>
        </w:rPr>
        <w:t xml:space="preserve"> </w:t>
      </w:r>
      <w:r>
        <w:t>prepare a</w:t>
      </w:r>
      <w:r>
        <w:rPr>
          <w:spacing w:val="-1"/>
        </w:rPr>
        <w:t xml:space="preserve"> </w:t>
      </w:r>
      <w:r>
        <w:t>logical design walkthrough.</w:t>
      </w:r>
    </w:p>
    <w:p>
      <w:pPr>
        <w:pStyle w:val="8"/>
        <w:spacing w:before="160" w:line="360" w:lineRule="auto"/>
        <w:ind w:left="657" w:leftChars="0" w:right="552" w:firstLine="340" w:firstLineChars="0"/>
        <w:jc w:val="both"/>
      </w:pPr>
      <w:r>
        <w:t>The database tables are designed by analysing functions involved in the system and</w:t>
      </w:r>
      <w:r>
        <w:rPr>
          <w:spacing w:val="1"/>
        </w:rPr>
        <w:t xml:space="preserve"> </w:t>
      </w:r>
      <w:r>
        <w:t>format of the fields is also designed. The fields in the database tables should define their role</w:t>
      </w:r>
      <w:r>
        <w:rPr>
          <w:spacing w:val="1"/>
        </w:rPr>
        <w:t xml:space="preserve"> </w:t>
      </w:r>
      <w:r>
        <w:t>in the system. The unnecessary fields should be avoided because it affects the storage areas of</w:t>
      </w:r>
      <w:r>
        <w:rPr>
          <w:spacing w:val="-57"/>
        </w:rPr>
        <w:t xml:space="preserve"> </w:t>
      </w:r>
      <w:r>
        <w:t>the system. Then, in the input and output screen design, the design should be made user</w:t>
      </w:r>
      <w:r>
        <w:rPr>
          <w:spacing w:val="1"/>
        </w:rPr>
        <w:t xml:space="preserve"> </w:t>
      </w:r>
      <w:r>
        <w:t>friendly.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menu should be</w:t>
      </w:r>
      <w:r>
        <w:rPr>
          <w:spacing w:val="-1"/>
        </w:rPr>
        <w:t xml:space="preserve"> </w:t>
      </w:r>
      <w:r>
        <w:t>precise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compact.</w:t>
      </w:r>
    </w:p>
    <w:p>
      <w:pPr>
        <w:pStyle w:val="8"/>
        <w:spacing w:before="5"/>
        <w:rPr>
          <w:sz w:val="36"/>
        </w:rPr>
      </w:pPr>
    </w:p>
    <w:p>
      <w:pPr>
        <w:pStyle w:val="3"/>
        <w:spacing w:before="1"/>
        <w:ind w:left="656" w:leftChars="0" w:firstLine="0" w:firstLineChars="0"/>
      </w:pPr>
      <w:r>
        <w:rPr>
          <w:spacing w:val="-1"/>
        </w:rPr>
        <w:t>SOFTWARE</w:t>
      </w:r>
      <w:r>
        <w:rPr>
          <w:spacing w:val="-19"/>
        </w:rPr>
        <w:t xml:space="preserve"> </w:t>
      </w:r>
      <w:r>
        <w:rPr>
          <w:spacing w:val="-1"/>
        </w:rPr>
        <w:t>DESIGN</w:t>
      </w:r>
    </w:p>
    <w:p>
      <w:pPr>
        <w:pStyle w:val="8"/>
        <w:spacing w:before="215"/>
        <w:ind w:left="653" w:leftChars="200" w:hanging="213" w:hangingChars="89"/>
      </w:pPr>
      <w:r>
        <w:t>In</w:t>
      </w:r>
      <w:r>
        <w:rPr>
          <w:spacing w:val="-9"/>
        </w:rPr>
        <w:t xml:space="preserve"> </w:t>
      </w:r>
      <w:r>
        <w:t>designing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principles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followed:</w:t>
      </w:r>
    </w:p>
    <w:p>
      <w:pPr>
        <w:pStyle w:val="8"/>
        <w:ind w:left="671" w:leftChars="200" w:hanging="231" w:hangingChars="89"/>
        <w:rPr>
          <w:sz w:val="26"/>
        </w:rPr>
      </w:pPr>
    </w:p>
    <w:p>
      <w:pPr>
        <w:pStyle w:val="14"/>
        <w:numPr>
          <w:ilvl w:val="1"/>
          <w:numId w:val="8"/>
        </w:numPr>
        <w:tabs>
          <w:tab w:val="left" w:pos="472"/>
        </w:tabs>
        <w:spacing w:before="1" w:after="0" w:line="348" w:lineRule="auto"/>
        <w:ind w:left="653" w:leftChars="200" w:right="922" w:hanging="213" w:hangingChars="89"/>
        <w:jc w:val="left"/>
        <w:rPr>
          <w:sz w:val="24"/>
        </w:rPr>
      </w:pPr>
      <w:r>
        <w:rPr>
          <w:sz w:val="24"/>
        </w:rPr>
        <w:t>Modularity and partitioning: software is designed in such a way that each system should</w:t>
      </w:r>
      <w:r>
        <w:rPr>
          <w:spacing w:val="-57"/>
          <w:sz w:val="24"/>
        </w:rPr>
        <w:t xml:space="preserve"> </w:t>
      </w:r>
      <w:r>
        <w:rPr>
          <w:sz w:val="24"/>
        </w:rPr>
        <w:t>consist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hierarchy</w:t>
      </w:r>
      <w:r>
        <w:rPr>
          <w:spacing w:val="-3"/>
          <w:sz w:val="24"/>
        </w:rPr>
        <w:t xml:space="preserve"> </w:t>
      </w:r>
      <w:r>
        <w:rPr>
          <w:sz w:val="24"/>
        </w:rPr>
        <w:t>of modules and serve to partition into</w:t>
      </w:r>
      <w:r>
        <w:rPr>
          <w:spacing w:val="-4"/>
          <w:sz w:val="24"/>
        </w:rPr>
        <w:t xml:space="preserve"> </w:t>
      </w:r>
      <w:r>
        <w:rPr>
          <w:sz w:val="24"/>
        </w:rPr>
        <w:t>separate</w:t>
      </w:r>
      <w:r>
        <w:rPr>
          <w:spacing w:val="1"/>
          <w:sz w:val="24"/>
        </w:rPr>
        <w:t xml:space="preserve"> </w:t>
      </w:r>
      <w:r>
        <w:rPr>
          <w:sz w:val="24"/>
        </w:rPr>
        <w:t>function.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15" w:after="0" w:line="240" w:lineRule="auto"/>
        <w:ind w:left="653" w:leftChars="200" w:right="0" w:hanging="213" w:hangingChars="89"/>
        <w:jc w:val="left"/>
        <w:rPr>
          <w:sz w:val="24"/>
        </w:rPr>
      </w:pPr>
      <w:r>
        <w:rPr>
          <w:sz w:val="24"/>
        </w:rPr>
        <w:t>Coupling:</w:t>
      </w:r>
      <w:r>
        <w:rPr>
          <w:spacing w:val="-2"/>
          <w:sz w:val="24"/>
        </w:rPr>
        <w:t xml:space="preserve"> </w:t>
      </w:r>
      <w:r>
        <w:rPr>
          <w:sz w:val="24"/>
        </w:rPr>
        <w:t>modules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little</w:t>
      </w:r>
      <w:r>
        <w:rPr>
          <w:spacing w:val="-3"/>
          <w:sz w:val="24"/>
        </w:rPr>
        <w:t xml:space="preserve"> </w:t>
      </w:r>
      <w:r>
        <w:rPr>
          <w:sz w:val="24"/>
        </w:rPr>
        <w:t>dependency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modules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system.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148" w:after="0" w:line="240" w:lineRule="auto"/>
        <w:ind w:left="653" w:leftChars="200" w:right="0" w:hanging="213" w:hangingChars="89"/>
        <w:jc w:val="left"/>
        <w:rPr>
          <w:sz w:val="24"/>
        </w:rPr>
      </w:pPr>
      <w:r>
        <w:rPr>
          <w:sz w:val="24"/>
        </w:rPr>
        <w:t>Cohesion:</w:t>
      </w:r>
      <w:r>
        <w:rPr>
          <w:spacing w:val="-5"/>
          <w:sz w:val="24"/>
        </w:rPr>
        <w:t xml:space="preserve"> </w:t>
      </w:r>
      <w:r>
        <w:rPr>
          <w:sz w:val="24"/>
        </w:rPr>
        <w:t>modules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carry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operations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6"/>
          <w:sz w:val="24"/>
        </w:rPr>
        <w:t xml:space="preserve"> </w:t>
      </w:r>
      <w:r>
        <w:rPr>
          <w:sz w:val="24"/>
        </w:rPr>
        <w:t>processing function.</w:t>
      </w:r>
    </w:p>
    <w:p>
      <w:pPr>
        <w:pStyle w:val="14"/>
        <w:numPr>
          <w:ilvl w:val="1"/>
          <w:numId w:val="8"/>
        </w:numPr>
        <w:tabs>
          <w:tab w:val="left" w:pos="436"/>
        </w:tabs>
        <w:spacing w:before="145" w:after="0" w:line="352" w:lineRule="auto"/>
        <w:ind w:left="651" w:leftChars="200" w:right="589" w:hanging="211" w:hangingChars="89"/>
        <w:jc w:val="left"/>
        <w:rPr>
          <w:sz w:val="24"/>
        </w:rPr>
      </w:pPr>
      <w:r>
        <w:rPr>
          <w:spacing w:val="-1"/>
          <w:sz w:val="24"/>
        </w:rPr>
        <w:t>Shared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use: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avoid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duplication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allowing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single</w:t>
      </w:r>
      <w:r>
        <w:rPr>
          <w:spacing w:val="-15"/>
          <w:sz w:val="24"/>
        </w:rPr>
        <w:t xml:space="preserve"> </w:t>
      </w:r>
      <w:r>
        <w:rPr>
          <w:sz w:val="24"/>
        </w:rPr>
        <w:t>module</w:t>
      </w:r>
      <w:r>
        <w:rPr>
          <w:spacing w:val="-16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is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14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other,</w:t>
      </w:r>
      <w:r>
        <w:rPr>
          <w:spacing w:val="-15"/>
          <w:sz w:val="24"/>
        </w:rPr>
        <w:t xml:space="preserve"> </w:t>
      </w:r>
      <w:r>
        <w:rPr>
          <w:sz w:val="24"/>
        </w:rPr>
        <w:t>that</w:t>
      </w:r>
      <w:r>
        <w:rPr>
          <w:spacing w:val="-14"/>
          <w:sz w:val="24"/>
        </w:rPr>
        <w:t xml:space="preserve"> </w:t>
      </w:r>
      <w:r>
        <w:rPr>
          <w:sz w:val="24"/>
        </w:rPr>
        <w:t>needs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provides.</w:t>
      </w:r>
    </w:p>
    <w:p>
      <w:pPr>
        <w:spacing w:after="0" w:line="352" w:lineRule="auto"/>
        <w:jc w:val="left"/>
        <w:rPr>
          <w:sz w:val="24"/>
        </w:rPr>
        <w:sectPr>
          <w:footerReference r:id="rId18" w:type="default"/>
          <w:pgSz w:w="11910" w:h="16840"/>
          <w:pgMar w:top="1340" w:right="880" w:bottom="1140" w:left="1160" w:header="0" w:footer="958" w:gutter="0"/>
          <w:pgNumType w:start="13"/>
          <w:cols w:space="720" w:num="1"/>
        </w:sectPr>
      </w:pPr>
    </w:p>
    <w:p>
      <w:pPr>
        <w:pStyle w:val="8"/>
        <w:spacing w:before="5"/>
        <w:rPr>
          <w:sz w:val="25"/>
        </w:rPr>
      </w:pPr>
      <w:r>
        <w:pict>
          <v:group id="_x0000_s1173" o:spid="_x0000_s1173" o:spt="203" style="position:absolute;left:0pt;margin-left:24pt;margin-top:24pt;height:794.05pt;width:547.45pt;mso-position-horizontal-relative:page;mso-position-vertical-relative:page;z-index:-251644928;mso-width-relative:page;mso-height-relative:page;" coordorigin="480,480" coordsize="10949,15881">
            <o:lock v:ext="edit"/>
            <v:line id="_x0000_s1174" o:spid="_x0000_s1174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75" o:spid="_x0000_s1175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76" o:spid="_x0000_s1176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77" o:spid="_x0000_s1177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78" o:spid="_x0000_s1178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79" o:spid="_x0000_s1179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3"/>
        <w:spacing w:before="85"/>
        <w:ind w:left="356"/>
      </w:pPr>
      <w:r>
        <w:t>INPUT</w:t>
      </w:r>
      <w:r>
        <w:rPr>
          <w:spacing w:val="-13"/>
        </w:rPr>
        <w:t xml:space="preserve"> </w:t>
      </w:r>
      <w:r>
        <w:t>DESIGN</w:t>
      </w:r>
    </w:p>
    <w:p>
      <w:pPr>
        <w:pStyle w:val="8"/>
        <w:spacing w:before="4"/>
        <w:rPr>
          <w:b/>
          <w:sz w:val="38"/>
        </w:rPr>
      </w:pPr>
    </w:p>
    <w:p>
      <w:pPr>
        <w:pStyle w:val="8"/>
        <w:spacing w:line="360" w:lineRule="auto"/>
        <w:ind w:left="657" w:leftChars="0" w:right="553" w:firstLine="340" w:firstLineChars="0"/>
        <w:jc w:val="both"/>
      </w:pPr>
      <w:r>
        <w:t>Considering the requirements, procedures are adopted to collect the necessary input</w:t>
      </w:r>
      <w:r>
        <w:rPr>
          <w:spacing w:val="1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most</w:t>
      </w:r>
      <w:r>
        <w:rPr>
          <w:spacing w:val="-3"/>
        </w:rPr>
        <w:t xml:space="preserve"> </w:t>
      </w:r>
      <w:r>
        <w:t>efficiently</w:t>
      </w:r>
      <w:r>
        <w:rPr>
          <w:spacing w:val="-1"/>
        </w:rPr>
        <w:t xml:space="preserve"> </w:t>
      </w:r>
      <w:r>
        <w:t>designed</w:t>
      </w:r>
      <w:r>
        <w:rPr>
          <w:spacing w:val="-4"/>
        </w:rPr>
        <w:t xml:space="preserve"> </w:t>
      </w:r>
      <w:r>
        <w:t>format.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input</w:t>
      </w:r>
      <w:r>
        <w:rPr>
          <w:spacing w:val="-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t>keeping</w:t>
      </w:r>
      <w:r>
        <w:rPr>
          <w:spacing w:val="-5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that,</w:t>
      </w:r>
      <w:r>
        <w:rPr>
          <w:spacing w:val="-57"/>
        </w:rPr>
        <w:t xml:space="preserve"> </w:t>
      </w:r>
      <w:r>
        <w:t>the interaction of the user with the system should be in the most effective and simplified way.</w:t>
      </w:r>
      <w:r>
        <w:rPr>
          <w:spacing w:val="-57"/>
        </w:rPr>
        <w:t xml:space="preserve"> </w:t>
      </w:r>
      <w:r>
        <w:t>Also,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necessary measures are</w:t>
      </w:r>
      <w:r>
        <w:rPr>
          <w:spacing w:val="1"/>
        </w:rPr>
        <w:t xml:space="preserve"> </w:t>
      </w:r>
      <w:r>
        <w:t>taken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0" w:after="0" w:line="294" w:lineRule="exact"/>
        <w:ind w:left="648" w:leftChars="0" w:right="0" w:firstLine="12" w:firstLineChars="0"/>
        <w:jc w:val="both"/>
        <w:rPr>
          <w:sz w:val="24"/>
        </w:rPr>
      </w:pPr>
      <w:r>
        <w:rPr>
          <w:sz w:val="24"/>
        </w:rPr>
        <w:t>Controlling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amount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146" w:after="0" w:line="240" w:lineRule="auto"/>
        <w:ind w:left="648" w:leftChars="0" w:right="0" w:firstLine="12" w:firstLineChars="0"/>
        <w:jc w:val="both"/>
        <w:rPr>
          <w:sz w:val="24"/>
        </w:rPr>
      </w:pPr>
      <w:r>
        <w:rPr>
          <w:sz w:val="24"/>
        </w:rPr>
        <w:t>Avoid</w:t>
      </w:r>
      <w:r>
        <w:rPr>
          <w:spacing w:val="-4"/>
          <w:sz w:val="24"/>
        </w:rPr>
        <w:t xml:space="preserve"> </w:t>
      </w:r>
      <w:r>
        <w:rPr>
          <w:sz w:val="24"/>
        </w:rPr>
        <w:t>unauthorized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147" w:after="0" w:line="240" w:lineRule="auto"/>
        <w:ind w:left="648" w:leftChars="0" w:right="0" w:firstLine="12" w:firstLineChars="0"/>
        <w:jc w:val="both"/>
        <w:rPr>
          <w:sz w:val="24"/>
        </w:rPr>
      </w:pPr>
      <w:r>
        <w:rPr>
          <w:sz w:val="24"/>
        </w:rPr>
        <w:t>Eliminating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extra</w:t>
      </w:r>
      <w:r>
        <w:rPr>
          <w:spacing w:val="-4"/>
          <w:sz w:val="24"/>
        </w:rPr>
        <w:t xml:space="preserve"> </w:t>
      </w:r>
      <w:r>
        <w:rPr>
          <w:sz w:val="24"/>
        </w:rPr>
        <w:t>steps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148" w:after="0" w:line="240" w:lineRule="auto"/>
        <w:ind w:left="648" w:leftChars="0" w:right="0" w:firstLine="12" w:firstLineChars="0"/>
        <w:jc w:val="both"/>
        <w:rPr>
          <w:sz w:val="24"/>
        </w:rPr>
      </w:pPr>
      <w:r>
        <w:rPr>
          <w:sz w:val="24"/>
        </w:rPr>
        <w:t>Keeping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process</w:t>
      </w:r>
      <w:r>
        <w:rPr>
          <w:spacing w:val="-5"/>
          <w:sz w:val="24"/>
        </w:rPr>
        <w:t xml:space="preserve"> </w:t>
      </w:r>
      <w:r>
        <w:rPr>
          <w:sz w:val="24"/>
        </w:rPr>
        <w:t>simple</w:t>
      </w:r>
    </w:p>
    <w:p>
      <w:pPr>
        <w:pStyle w:val="14"/>
        <w:numPr>
          <w:ilvl w:val="1"/>
          <w:numId w:val="8"/>
        </w:numPr>
        <w:tabs>
          <w:tab w:val="left" w:pos="449"/>
        </w:tabs>
        <w:spacing w:before="145" w:after="0" w:line="240" w:lineRule="auto"/>
        <w:ind w:left="648" w:leftChars="0" w:right="0" w:firstLine="12" w:firstLineChars="0"/>
        <w:jc w:val="left"/>
        <w:rPr>
          <w:sz w:val="24"/>
        </w:rPr>
      </w:pPr>
      <w:r>
        <w:rPr>
          <w:sz w:val="24"/>
        </w:rPr>
        <w:t>At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z w:val="24"/>
        </w:rPr>
        <w:t>stage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input</w:t>
      </w:r>
      <w:r>
        <w:rPr>
          <w:spacing w:val="-4"/>
          <w:sz w:val="24"/>
        </w:rPr>
        <w:t xml:space="preserve"> </w:t>
      </w:r>
      <w:r>
        <w:rPr>
          <w:sz w:val="24"/>
        </w:rPr>
        <w:t>forms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screens</w:t>
      </w:r>
      <w:r>
        <w:rPr>
          <w:spacing w:val="-7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designed.</w:t>
      </w:r>
    </w:p>
    <w:p>
      <w:pPr>
        <w:pStyle w:val="8"/>
        <w:rPr>
          <w:sz w:val="28"/>
        </w:rPr>
      </w:pPr>
    </w:p>
    <w:p>
      <w:pPr>
        <w:pStyle w:val="3"/>
        <w:spacing w:before="191"/>
        <w:ind w:left="356"/>
      </w:pPr>
      <w:r>
        <w:rPr>
          <w:spacing w:val="-1"/>
        </w:rPr>
        <w:t>OUTPUT</w:t>
      </w:r>
      <w:r>
        <w:rPr>
          <w:spacing w:val="-19"/>
        </w:rPr>
        <w:t xml:space="preserve"> </w:t>
      </w:r>
      <w:r>
        <w:t>DESIGN</w:t>
      </w:r>
    </w:p>
    <w:p>
      <w:pPr>
        <w:pStyle w:val="8"/>
        <w:spacing w:before="1"/>
        <w:rPr>
          <w:b/>
          <w:sz w:val="28"/>
        </w:rPr>
      </w:pPr>
    </w:p>
    <w:p>
      <w:pPr>
        <w:pStyle w:val="8"/>
        <w:spacing w:line="360" w:lineRule="auto"/>
        <w:ind w:left="277" w:right="555" w:firstLine="720"/>
        <w:jc w:val="both"/>
      </w:pPr>
      <w:r>
        <w:t>All the screens of the system are designed with a view to provide the user with easy</w:t>
      </w:r>
      <w:r>
        <w:rPr>
          <w:spacing w:val="1"/>
        </w:rPr>
        <w:t xml:space="preserve"> </w:t>
      </w:r>
      <w:r>
        <w:t>operations in a simpler and efficient way, with minimum key strokes possible. Important</w:t>
      </w:r>
      <w:r>
        <w:rPr>
          <w:spacing w:val="1"/>
        </w:rPr>
        <w:t xml:space="preserve"> </w:t>
      </w:r>
      <w:r>
        <w:t>information is emphasized on the screen. Almost every screen is provided with no error and</w:t>
      </w:r>
      <w:r>
        <w:rPr>
          <w:spacing w:val="1"/>
        </w:rPr>
        <w:t xml:space="preserve"> </w:t>
      </w:r>
      <w:r>
        <w:t>important messages and option selection facilitates. Emphasis is given for faster processing</w:t>
      </w:r>
      <w:r>
        <w:rPr>
          <w:spacing w:val="1"/>
        </w:rPr>
        <w:t xml:space="preserve"> </w:t>
      </w:r>
      <w:r>
        <w:t>and speedy transactions between the screens. Each screen assigned to make it as much user</w:t>
      </w:r>
      <w:r>
        <w:rPr>
          <w:spacing w:val="1"/>
        </w:rPr>
        <w:t xml:space="preserve"> </w:t>
      </w:r>
      <w:r>
        <w:t>friendly as possible by using interactive procedures. In other words, we can say that the user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operate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operating</w:t>
      </w:r>
      <w:r>
        <w:rPr>
          <w:spacing w:val="-1"/>
        </w:rPr>
        <w:t xml:space="preserve"> </w:t>
      </w:r>
      <w:r>
        <w:t>manual.</w:t>
      </w:r>
    </w:p>
    <w:p>
      <w:pPr>
        <w:spacing w:after="0" w:line="360" w:lineRule="auto"/>
        <w:jc w:val="both"/>
        <w:sectPr>
          <w:pgSz w:w="11910" w:h="16840"/>
          <w:pgMar w:top="1580" w:right="880" w:bottom="1220" w:left="1160" w:header="0" w:footer="958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180" o:spid="_x0000_s1180" o:spt="203" style="position:absolute;left:0pt;margin-left:24pt;margin-top:24pt;height:794.05pt;width:547.45pt;mso-position-horizontal-relative:page;mso-position-vertical-relative:page;z-index:-251643904;mso-width-relative:page;mso-height-relative:page;" coordorigin="480,480" coordsize="10949,15881">
            <o:lock v:ext="edit"/>
            <v:line id="_x0000_s1181" o:spid="_x0000_s1181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82" o:spid="_x0000_s1182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83" o:spid="_x0000_s1183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84" o:spid="_x0000_s1184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85" o:spid="_x0000_s1185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86" o:spid="_x0000_s1186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2"/>
        <w:rPr>
          <w:sz w:val="19"/>
        </w:rPr>
      </w:pPr>
    </w:p>
    <w:p>
      <w:pPr>
        <w:pStyle w:val="3"/>
        <w:ind w:left="356"/>
      </w:pPr>
      <w:bookmarkStart w:id="12" w:name="_TOC_250000"/>
      <w:r>
        <w:t>UML</w:t>
      </w:r>
      <w:r>
        <w:rPr>
          <w:spacing w:val="-17"/>
        </w:rPr>
        <w:t xml:space="preserve"> </w:t>
      </w:r>
      <w:bookmarkEnd w:id="12"/>
      <w:r>
        <w:t>DIAGRAMS</w:t>
      </w:r>
    </w:p>
    <w:p>
      <w:pPr>
        <w:pStyle w:val="8"/>
        <w:spacing w:before="9"/>
        <w:rPr>
          <w:b/>
          <w:sz w:val="29"/>
        </w:rPr>
      </w:pPr>
    </w:p>
    <w:p>
      <w:pPr>
        <w:spacing w:before="0"/>
        <w:ind w:left="387" w:right="0" w:firstLine="0"/>
        <w:jc w:val="left"/>
        <w:rPr>
          <w:b/>
          <w:sz w:val="32"/>
        </w:rPr>
      </w:pPr>
      <w:r>
        <w:rPr>
          <w:b/>
          <w:sz w:val="32"/>
        </w:rPr>
        <w:t>Unified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Modelling</w:t>
      </w:r>
      <w:r>
        <w:rPr>
          <w:b/>
          <w:spacing w:val="-19"/>
          <w:sz w:val="32"/>
        </w:rPr>
        <w:t xml:space="preserve"> </w:t>
      </w:r>
      <w:r>
        <w:rPr>
          <w:b/>
          <w:sz w:val="32"/>
        </w:rPr>
        <w:t>Language</w:t>
      </w:r>
    </w:p>
    <w:p>
      <w:pPr>
        <w:pStyle w:val="8"/>
        <w:spacing w:before="9"/>
        <w:rPr>
          <w:b/>
          <w:sz w:val="29"/>
        </w:rPr>
      </w:pPr>
    </w:p>
    <w:p>
      <w:pPr>
        <w:pStyle w:val="8"/>
        <w:spacing w:line="360" w:lineRule="auto"/>
        <w:ind w:left="656" w:right="456"/>
        <w:rPr>
          <w:rFonts w:hint="default"/>
          <w:lang w:val="en-US"/>
        </w:rPr>
      </w:pPr>
      <w:r>
        <w:pict>
          <v:line id="_x0000_s1187" o:spid="_x0000_s1187" o:spt="20" style="position:absolute;left:0pt;margin-left:300.1pt;margin-top:44.4pt;height:0pt;width:3pt;mso-position-horizontal-relative:page;z-index:-251644928;mso-width-relative:page;mso-height-relative:page;" stroked="t" coordsize="21600,21600">
            <v:path arrowok="t"/>
            <v:fill focussize="0,0"/>
            <v:stroke weight="0.6pt" color="#0000FF"/>
            <v:imagedata o:title=""/>
            <o:lock v:ext="edit"/>
          </v:line>
        </w:pict>
      </w:r>
      <w:r>
        <w:t xml:space="preserve">UML is an acronym that stands for </w:t>
      </w:r>
      <w:r>
        <w:rPr>
          <w:b/>
        </w:rPr>
        <w:t>Unified Modeling Language</w:t>
      </w:r>
      <w:r>
        <w:t>. Simply put, UML is a</w:t>
      </w:r>
      <w:r>
        <w:rPr>
          <w:spacing w:val="1"/>
        </w:rPr>
        <w:t xml:space="preserve"> </w:t>
      </w:r>
      <w:r>
        <w:t>modern approach to modeling and documenting software. In fact, it’s one of the most</w:t>
      </w:r>
      <w:r>
        <w:rPr>
          <w:spacing w:val="1"/>
        </w:rPr>
        <w:t xml:space="preserve"> </w:t>
      </w:r>
      <w:r>
        <w:t xml:space="preserve">popular </w:t>
      </w:r>
      <w:r>
        <w:rPr>
          <w:sz w:val="22"/>
        </w:rPr>
        <w:t xml:space="preserve">business process modeling techniques. </w:t>
      </w:r>
      <w:r>
        <w:t xml:space="preserve">It is based on </w:t>
      </w:r>
      <w:r>
        <w:rPr>
          <w:b/>
        </w:rPr>
        <w:t>diagrammatic representations</w:t>
      </w:r>
      <w:r>
        <w:rPr>
          <w:b/>
          <w:spacing w:val="1"/>
        </w:rPr>
        <w:t xml:space="preserve"> </w:t>
      </w:r>
      <w:r>
        <w:t>of software components. As the old proverb says: “a picture is worth a thousand words”.</w:t>
      </w:r>
      <w:r>
        <w:rPr>
          <w:spacing w:val="1"/>
        </w:rPr>
        <w:t xml:space="preserve"> </w:t>
      </w:r>
      <w:r>
        <w:t>By using visual representations, we are able to better understand possible flaws or errors in</w:t>
      </w:r>
      <w:r>
        <w:rPr>
          <w:spacing w:val="-57"/>
        </w:rPr>
        <w:t xml:space="preserve"> </w:t>
      </w:r>
      <w:r>
        <w:t>software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business processes.</w:t>
      </w:r>
      <w:r>
        <w:rPr>
          <w:rFonts w:hint="default"/>
          <w:lang w:val="en-US"/>
        </w:rPr>
        <w:t xml:space="preserve">     </w:t>
      </w:r>
    </w:p>
    <w:p>
      <w:pPr>
        <w:pStyle w:val="8"/>
        <w:spacing w:line="240" w:lineRule="auto"/>
        <w:ind w:left="656" w:right="456"/>
        <w:rPr>
          <w:rFonts w:hint="default"/>
          <w:lang w:val="en-US"/>
        </w:rPr>
      </w:pPr>
    </w:p>
    <w:p>
      <w:pPr>
        <w:pStyle w:val="8"/>
        <w:spacing w:line="360" w:lineRule="auto"/>
        <w:ind w:left="699" w:right="435"/>
        <w:jc w:val="both"/>
      </w:pPr>
      <w:r>
        <w:t>The elements are like components which can be associated in different ways to make a</w:t>
      </w:r>
      <w:r>
        <w:rPr>
          <w:spacing w:val="1"/>
        </w:rPr>
        <w:t xml:space="preserve"> </w:t>
      </w:r>
      <w:r>
        <w:t>complete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picture,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Thus,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 in</w:t>
      </w:r>
      <w:r>
        <w:rPr>
          <w:spacing w:val="-1"/>
        </w:rPr>
        <w:t xml:space="preserve"> </w:t>
      </w:r>
      <w:r>
        <w:t>real-life systems.</w:t>
      </w:r>
    </w:p>
    <w:p>
      <w:pPr>
        <w:pStyle w:val="8"/>
        <w:spacing w:before="142" w:line="360" w:lineRule="auto"/>
        <w:ind w:left="699" w:right="435"/>
        <w:jc w:val="both"/>
      </w:pPr>
      <w:r>
        <w:t>Any complex system is best understood by making some kind of diagrams or pictures.</w:t>
      </w:r>
      <w:r>
        <w:rPr>
          <w:spacing w:val="1"/>
        </w:rPr>
        <w:t xml:space="preserve"> </w:t>
      </w:r>
      <w:r>
        <w:t>These diagrams have a better impact on our understanding. If we look around, we will</w:t>
      </w:r>
      <w:r>
        <w:rPr>
          <w:spacing w:val="1"/>
        </w:rPr>
        <w:t xml:space="preserve"> </w:t>
      </w:r>
      <w:r>
        <w:t>realize that the diagrams are not a new concept but it is used widely in different forms in</w:t>
      </w:r>
      <w:r>
        <w:rPr>
          <w:spacing w:val="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industries.</w:t>
      </w:r>
    </w:p>
    <w:p>
      <w:pPr>
        <w:pStyle w:val="8"/>
        <w:spacing w:before="138" w:line="360" w:lineRule="auto"/>
        <w:ind w:left="699" w:right="435"/>
        <w:jc w:val="both"/>
      </w:pPr>
      <w:r>
        <w:t>We prepare UML diagrams to understand the system in a better and simple way. A single</w:t>
      </w:r>
      <w:r>
        <w:rPr>
          <w:spacing w:val="1"/>
        </w:rPr>
        <w:t xml:space="preserve"> </w:t>
      </w:r>
      <w:r>
        <w:t>diagram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enough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cover</w:t>
      </w:r>
      <w:r>
        <w:rPr>
          <w:spacing w:val="15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aspects</w:t>
      </w:r>
      <w:r>
        <w:rPr>
          <w:spacing w:val="16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system.</w:t>
      </w:r>
      <w:r>
        <w:rPr>
          <w:spacing w:val="18"/>
        </w:rPr>
        <w:t xml:space="preserve"> </w:t>
      </w:r>
      <w:r>
        <w:t>UML</w:t>
      </w:r>
      <w:r>
        <w:rPr>
          <w:spacing w:val="15"/>
        </w:rPr>
        <w:t xml:space="preserve"> </w:t>
      </w:r>
      <w:r>
        <w:t>defines</w:t>
      </w:r>
      <w:r>
        <w:rPr>
          <w:spacing w:val="16"/>
        </w:rPr>
        <w:t xml:space="preserve"> </w:t>
      </w:r>
      <w:r>
        <w:t>various</w:t>
      </w:r>
      <w:r>
        <w:rPr>
          <w:spacing w:val="18"/>
        </w:rPr>
        <w:t xml:space="preserve"> </w:t>
      </w:r>
      <w:r>
        <w:t>kinds</w:t>
      </w:r>
      <w:r>
        <w:rPr>
          <w:spacing w:val="-5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diagrams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cover</w:t>
      </w:r>
      <w:r>
        <w:rPr>
          <w:spacing w:val="4"/>
        </w:rPr>
        <w:t xml:space="preserve"> </w:t>
      </w:r>
      <w:r>
        <w:t>most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aspects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system.</w:t>
      </w:r>
    </w:p>
    <w:p>
      <w:pPr>
        <w:pStyle w:val="8"/>
        <w:spacing w:before="142" w:line="360" w:lineRule="auto"/>
        <w:ind w:left="699" w:right="437"/>
        <w:jc w:val="both"/>
      </w:pPr>
      <w:r>
        <w:t>You can also create your own set of diagrams to meet your requirements. Diagrams are</w:t>
      </w:r>
      <w:r>
        <w:rPr>
          <w:spacing w:val="1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made</w:t>
      </w:r>
      <w:r>
        <w:rPr>
          <w:spacing w:val="-1"/>
        </w:rPr>
        <w:t xml:space="preserve"> </w:t>
      </w:r>
      <w:r>
        <w:t>in an incremental and</w:t>
      </w:r>
      <w:r>
        <w:rPr>
          <w:spacing w:val="1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way.</w:t>
      </w:r>
    </w:p>
    <w:p>
      <w:pPr>
        <w:spacing w:after="0" w:line="360" w:lineRule="auto"/>
        <w:jc w:val="both"/>
        <w:sectPr>
          <w:pgSz w:w="11910" w:h="16840"/>
          <w:pgMar w:top="1580" w:right="880" w:bottom="1220" w:left="1160" w:header="0" w:footer="958" w:gutter="0"/>
          <w:cols w:space="720" w:num="1"/>
        </w:sectPr>
      </w:pPr>
    </w:p>
    <w:p>
      <w:pPr>
        <w:pStyle w:val="8"/>
        <w:spacing w:line="360" w:lineRule="auto"/>
        <w:rPr>
          <w:sz w:val="20"/>
        </w:rPr>
      </w:pPr>
      <w:r>
        <w:pict>
          <v:group id="_x0000_s1188" o:spid="_x0000_s1188" o:spt="203" style="position:absolute;left:0pt;margin-left:24pt;margin-top:24pt;height:794.05pt;width:547.45pt;mso-position-horizontal-relative:page;mso-position-vertical-relative:page;z-index:-251643904;mso-width-relative:page;mso-height-relative:page;" coordorigin="480,480" coordsize="10949,15881">
            <o:lock v:ext="edit"/>
            <v:line id="_x0000_s1189" o:spid="_x0000_s1189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90" o:spid="_x0000_s1190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91" o:spid="_x0000_s1191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92" o:spid="_x0000_s1192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193" o:spid="_x0000_s1193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194" o:spid="_x0000_s1194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2"/>
        <w:rPr>
          <w:sz w:val="16"/>
        </w:rPr>
      </w:pPr>
    </w:p>
    <w:p>
      <w:pPr>
        <w:pStyle w:val="4"/>
        <w:spacing w:before="84"/>
        <w:ind w:left="277"/>
        <w:rPr>
          <w:rFonts w:ascii="Calibri"/>
        </w:rPr>
      </w:pPr>
      <w:r>
        <w:rPr>
          <w:u w:val="thick"/>
        </w:rPr>
        <w:t>Contents</w:t>
      </w:r>
      <w:r>
        <w:rPr>
          <w:rFonts w:ascii="Calibri"/>
          <w:u w:val="thick"/>
        </w:rPr>
        <w:t>:</w:t>
      </w:r>
    </w:p>
    <w:p>
      <w:pPr>
        <w:pStyle w:val="8"/>
        <w:rPr>
          <w:rFonts w:ascii="Calibri"/>
          <w:b/>
          <w:sz w:val="20"/>
        </w:rPr>
      </w:pPr>
    </w:p>
    <w:p>
      <w:pPr>
        <w:pStyle w:val="8"/>
        <w:rPr>
          <w:rFonts w:ascii="Calibri"/>
          <w:b/>
          <w:sz w:val="20"/>
        </w:rPr>
      </w:pPr>
    </w:p>
    <w:p>
      <w:pPr>
        <w:pStyle w:val="8"/>
        <w:spacing w:before="11"/>
        <w:rPr>
          <w:rFonts w:ascii="Calibri"/>
          <w:b/>
          <w:sz w:val="14"/>
        </w:rPr>
      </w:pPr>
    </w:p>
    <w:p>
      <w:pPr>
        <w:pStyle w:val="14"/>
        <w:numPr>
          <w:ilvl w:val="1"/>
          <w:numId w:val="8"/>
        </w:numPr>
        <w:tabs>
          <w:tab w:val="left" w:pos="625"/>
          <w:tab w:val="left" w:pos="626"/>
        </w:tabs>
        <w:spacing w:before="100" w:after="0" w:line="240" w:lineRule="auto"/>
        <w:ind w:left="625" w:right="0" w:hanging="361"/>
        <w:jc w:val="left"/>
        <w:rPr>
          <w:sz w:val="24"/>
        </w:rPr>
      </w:pPr>
      <w:r>
        <w:rPr>
          <w:sz w:val="24"/>
        </w:rPr>
        <w:t>Use</w:t>
      </w:r>
      <w:r>
        <w:rPr>
          <w:spacing w:val="-10"/>
          <w:sz w:val="24"/>
        </w:rPr>
        <w:t xml:space="preserve"> </w:t>
      </w:r>
      <w:r>
        <w:rPr>
          <w:sz w:val="24"/>
        </w:rPr>
        <w:t>case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>
      <w:pPr>
        <w:pStyle w:val="14"/>
        <w:numPr>
          <w:ilvl w:val="1"/>
          <w:numId w:val="8"/>
        </w:numPr>
        <w:tabs>
          <w:tab w:val="left" w:pos="625"/>
          <w:tab w:val="left" w:pos="626"/>
        </w:tabs>
        <w:spacing w:before="136" w:after="0" w:line="240" w:lineRule="auto"/>
        <w:ind w:left="625" w:right="0" w:hanging="361"/>
        <w:jc w:val="left"/>
        <w:rPr>
          <w:sz w:val="24"/>
        </w:rPr>
      </w:pPr>
      <w:r>
        <w:rPr>
          <w:sz w:val="24"/>
        </w:rPr>
        <w:t>Class</w:t>
      </w:r>
      <w:r>
        <w:rPr>
          <w:spacing w:val="-11"/>
          <w:sz w:val="24"/>
        </w:rPr>
        <w:t xml:space="preserve"> </w:t>
      </w:r>
      <w:r>
        <w:rPr>
          <w:sz w:val="24"/>
        </w:rPr>
        <w:t>Diagram</w:t>
      </w:r>
    </w:p>
    <w:p>
      <w:pPr>
        <w:pStyle w:val="14"/>
        <w:numPr>
          <w:ilvl w:val="1"/>
          <w:numId w:val="8"/>
        </w:numPr>
        <w:tabs>
          <w:tab w:val="left" w:pos="625"/>
          <w:tab w:val="left" w:pos="626"/>
        </w:tabs>
        <w:spacing w:before="135" w:after="0" w:line="240" w:lineRule="auto"/>
        <w:ind w:left="625" w:right="0" w:hanging="361"/>
        <w:jc w:val="left"/>
        <w:rPr>
          <w:sz w:val="24"/>
        </w:rPr>
      </w:pPr>
      <w:r>
        <w:rPr>
          <w:sz w:val="24"/>
        </w:rPr>
        <w:t>Activity</w:t>
      </w:r>
      <w:r>
        <w:rPr>
          <w:spacing w:val="-12"/>
          <w:sz w:val="24"/>
        </w:rPr>
        <w:t xml:space="preserve"> </w:t>
      </w:r>
      <w:r>
        <w:rPr>
          <w:sz w:val="24"/>
        </w:rPr>
        <w:t>Diagram</w:t>
      </w:r>
    </w:p>
    <w:p>
      <w:pPr>
        <w:pStyle w:val="14"/>
        <w:numPr>
          <w:ilvl w:val="1"/>
          <w:numId w:val="8"/>
        </w:numPr>
        <w:tabs>
          <w:tab w:val="left" w:pos="625"/>
          <w:tab w:val="left" w:pos="626"/>
        </w:tabs>
        <w:spacing w:before="136" w:after="0" w:line="240" w:lineRule="auto"/>
        <w:ind w:left="625" w:right="0" w:hanging="361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13"/>
          <w:sz w:val="24"/>
        </w:rPr>
        <w:t xml:space="preserve"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580" w:right="880" w:bottom="1220" w:left="1160" w:header="0" w:footer="958" w:gutter="0"/>
          <w:cols w:space="720" w:num="1"/>
        </w:sectPr>
      </w:pPr>
    </w:p>
    <w:p>
      <w:pPr>
        <w:pStyle w:val="4"/>
        <w:spacing w:before="62"/>
        <w:ind w:left="699"/>
      </w:pPr>
      <w:r>
        <w:pict>
          <v:group id="_x0000_s1195" o:spid="_x0000_s1195" o:spt="203" style="position:absolute;left:0pt;margin-left:24pt;margin-top:24pt;height:794.05pt;width:547.45pt;mso-position-horizontal-relative:page;mso-position-vertical-relative:page;z-index:-251642880;mso-width-relative:page;mso-height-relative:page;" coordorigin="480,480" coordsize="10949,15881">
            <o:lock v:ext="edit"/>
            <v:line id="_x0000_s1196" o:spid="_x0000_s1196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97" o:spid="_x0000_s1197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198" o:spid="_x0000_s1198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199" o:spid="_x0000_s1199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00" o:spid="_x0000_s1200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01" o:spid="_x0000_s1201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t>USE</w:t>
      </w:r>
      <w:r>
        <w:rPr>
          <w:spacing w:val="-12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DIAGRAM</w:t>
      </w:r>
    </w:p>
    <w:p>
      <w:pPr>
        <w:pStyle w:val="8"/>
        <w:rPr>
          <w:b/>
          <w:sz w:val="30"/>
        </w:rPr>
      </w:pPr>
    </w:p>
    <w:p>
      <w:pPr>
        <w:pStyle w:val="8"/>
        <w:spacing w:line="360" w:lineRule="auto"/>
        <w:ind w:left="656"/>
        <w:rPr>
          <w:sz w:val="27"/>
        </w:rPr>
      </w:pPr>
      <w:r>
        <w:t>A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components:</w:t>
      </w:r>
    </w:p>
    <w:p>
      <w:pPr>
        <w:pStyle w:val="14"/>
        <w:numPr>
          <w:ilvl w:val="2"/>
          <w:numId w:val="8"/>
        </w:numPr>
        <w:tabs>
          <w:tab w:val="left" w:pos="1100"/>
        </w:tabs>
        <w:spacing w:before="0" w:after="0" w:line="360" w:lineRule="auto"/>
        <w:ind w:left="1117" w:leftChars="297" w:right="555" w:hanging="464" w:firstLineChars="0"/>
        <w:jc w:val="left"/>
        <w:rPr>
          <w:sz w:val="24"/>
        </w:rPr>
      </w:pPr>
      <w:r>
        <w:rPr>
          <w:sz w:val="24"/>
        </w:rPr>
        <w:t>The boundary, which defines the system of interest in relation to the world around</w:t>
      </w:r>
      <w:r>
        <w:rPr>
          <w:spacing w:val="-57"/>
          <w:sz w:val="24"/>
        </w:rPr>
        <w:t xml:space="preserve"> </w:t>
      </w:r>
      <w:r>
        <w:rPr>
          <w:sz w:val="24"/>
        </w:rPr>
        <w:t>it.</w:t>
      </w:r>
    </w:p>
    <w:p>
      <w:pPr>
        <w:pStyle w:val="14"/>
        <w:numPr>
          <w:ilvl w:val="2"/>
          <w:numId w:val="8"/>
        </w:numPr>
        <w:tabs>
          <w:tab w:val="left" w:pos="1100"/>
        </w:tabs>
        <w:spacing w:before="40" w:after="0" w:line="360" w:lineRule="auto"/>
        <w:ind w:left="1117" w:leftChars="297" w:right="499" w:hanging="464" w:firstLineChars="0"/>
        <w:jc w:val="left"/>
        <w:rPr>
          <w:sz w:val="24"/>
        </w:rPr>
      </w:pPr>
      <w:r>
        <w:rPr>
          <w:sz w:val="24"/>
        </w:rPr>
        <w:t>The actors, usually individuals involved with the system defined according to their</w:t>
      </w:r>
      <w:r>
        <w:rPr>
          <w:spacing w:val="-57"/>
          <w:sz w:val="24"/>
        </w:rPr>
        <w:t xml:space="preserve"> </w:t>
      </w:r>
      <w:r>
        <w:rPr>
          <w:sz w:val="24"/>
        </w:rPr>
        <w:t>roles.</w:t>
      </w:r>
    </w:p>
    <w:p>
      <w:pPr>
        <w:pStyle w:val="14"/>
        <w:numPr>
          <w:ilvl w:val="2"/>
          <w:numId w:val="8"/>
        </w:numPr>
        <w:tabs>
          <w:tab w:val="left" w:pos="1100"/>
        </w:tabs>
        <w:spacing w:before="42" w:after="0" w:line="360" w:lineRule="auto"/>
        <w:ind w:left="1117" w:leftChars="297" w:right="589" w:hanging="464" w:firstLineChars="0"/>
        <w:jc w:val="left"/>
        <w:rPr>
          <w:sz w:val="24"/>
        </w:rPr>
      </w:pPr>
      <w:r>
        <w:rPr>
          <w:sz w:val="24"/>
        </w:rPr>
        <w:t>The use cases, which are the specific roles played by the actors within and around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system.</w:t>
      </w:r>
    </w:p>
    <w:p>
      <w:pPr>
        <w:pStyle w:val="14"/>
        <w:numPr>
          <w:ilvl w:val="2"/>
          <w:numId w:val="8"/>
        </w:numPr>
        <w:tabs>
          <w:tab w:val="left" w:pos="1100"/>
        </w:tabs>
        <w:spacing w:before="42" w:after="0" w:line="360" w:lineRule="auto"/>
        <w:ind w:left="1117" w:leftChars="297" w:right="0" w:hanging="464" w:firstLineChars="0"/>
        <w:jc w:val="left"/>
        <w:rPr>
          <w:sz w:val="27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actors 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 cases.</w:t>
      </w:r>
    </w:p>
    <w:p>
      <w:pPr>
        <w:pStyle w:val="8"/>
        <w:spacing w:line="360" w:lineRule="auto"/>
        <w:ind w:left="699" w:right="826" w:hanging="44"/>
      </w:pPr>
      <w:r>
        <w:t>The actors can be human user, some internal applications or may be some external</w:t>
      </w:r>
      <w:r>
        <w:rPr>
          <w:spacing w:val="1"/>
        </w:rPr>
        <w:t xml:space="preserve"> </w:t>
      </w:r>
      <w:r>
        <w:t>applications. So in a brief when we are planning to draw a use case diagram we should</w:t>
      </w:r>
      <w:r>
        <w:rPr>
          <w:spacing w:val="-57"/>
        </w:rPr>
        <w:t xml:space="preserve"> </w:t>
      </w:r>
      <w:r>
        <w:t>have the</w:t>
      </w:r>
      <w:r>
        <w:rPr>
          <w:spacing w:val="-1"/>
        </w:rPr>
        <w:t xml:space="preserve"> </w:t>
      </w:r>
      <w:r>
        <w:t>following items</w:t>
      </w:r>
      <w:r>
        <w:rPr>
          <w:spacing w:val="-3"/>
        </w:rPr>
        <w:t xml:space="preserve"> </w:t>
      </w:r>
      <w:r>
        <w:t>identified.</w:t>
      </w:r>
    </w:p>
    <w:p>
      <w:pPr>
        <w:pStyle w:val="14"/>
        <w:numPr>
          <w:ilvl w:val="0"/>
          <w:numId w:val="11"/>
        </w:numPr>
        <w:tabs>
          <w:tab w:val="left" w:pos="1419"/>
          <w:tab w:val="left" w:pos="1420"/>
        </w:tabs>
        <w:spacing w:before="0" w:after="0" w:line="360" w:lineRule="auto"/>
        <w:ind w:left="1419" w:right="0" w:hanging="764"/>
        <w:jc w:val="left"/>
        <w:rPr>
          <w:sz w:val="24"/>
        </w:rPr>
      </w:pPr>
      <w:r>
        <w:rPr>
          <w:sz w:val="24"/>
        </w:rPr>
        <w:t>Functionalities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represented as</w:t>
      </w:r>
      <w:r>
        <w:rPr>
          <w:spacing w:val="-1"/>
          <w:sz w:val="24"/>
        </w:rPr>
        <w:t xml:space="preserve"> </w:t>
      </w:r>
      <w:r>
        <w:rPr>
          <w:sz w:val="24"/>
        </w:rPr>
        <w:t>an use</w:t>
      </w:r>
      <w:r>
        <w:rPr>
          <w:spacing w:val="-2"/>
          <w:sz w:val="24"/>
        </w:rPr>
        <w:t xml:space="preserve"> </w:t>
      </w:r>
      <w:r>
        <w:rPr>
          <w:sz w:val="24"/>
        </w:rPr>
        <w:t>case</w:t>
      </w:r>
    </w:p>
    <w:p>
      <w:pPr>
        <w:pStyle w:val="14"/>
        <w:numPr>
          <w:ilvl w:val="0"/>
          <w:numId w:val="11"/>
        </w:numPr>
        <w:tabs>
          <w:tab w:val="left" w:pos="1419"/>
          <w:tab w:val="left" w:pos="1420"/>
        </w:tabs>
        <w:spacing w:before="41" w:after="0" w:line="360" w:lineRule="auto"/>
        <w:ind w:left="1419" w:right="0" w:hanging="764"/>
        <w:jc w:val="left"/>
        <w:rPr>
          <w:sz w:val="24"/>
        </w:rPr>
      </w:pPr>
      <w:r>
        <w:rPr>
          <w:sz w:val="24"/>
        </w:rPr>
        <w:t>Actors</w:t>
      </w:r>
    </w:p>
    <w:p>
      <w:pPr>
        <w:pStyle w:val="14"/>
        <w:numPr>
          <w:ilvl w:val="0"/>
          <w:numId w:val="11"/>
        </w:numPr>
        <w:tabs>
          <w:tab w:val="left" w:pos="1419"/>
          <w:tab w:val="left" w:pos="1420"/>
        </w:tabs>
        <w:spacing w:before="41" w:after="0" w:line="360" w:lineRule="auto"/>
        <w:ind w:left="1419" w:right="0" w:hanging="764"/>
        <w:jc w:val="left"/>
        <w:rPr>
          <w:sz w:val="28"/>
        </w:rPr>
      </w:pPr>
      <w:r>
        <w:rPr>
          <w:sz w:val="24"/>
        </w:rPr>
        <w:t>Relationships</w:t>
      </w:r>
      <w:r>
        <w:rPr>
          <w:spacing w:val="-5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 use</w:t>
      </w:r>
      <w:r>
        <w:rPr>
          <w:spacing w:val="-2"/>
          <w:sz w:val="24"/>
        </w:rPr>
        <w:t xml:space="preserve"> </w:t>
      </w:r>
      <w:r>
        <w:rPr>
          <w:sz w:val="24"/>
        </w:rPr>
        <w:t>cases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actors.</w:t>
      </w:r>
    </w:p>
    <w:p>
      <w:pPr>
        <w:pStyle w:val="8"/>
        <w:spacing w:line="360" w:lineRule="auto"/>
        <w:ind w:left="699" w:right="658" w:hanging="44"/>
      </w:pPr>
      <w:r>
        <w:t>Use case diagrams are drawn to capture the functional requirements of a system. So after</w:t>
      </w:r>
      <w:r>
        <w:rPr>
          <w:spacing w:val="-57"/>
        </w:rPr>
        <w:t xml:space="preserve"> </w:t>
      </w:r>
      <w:r>
        <w:t>identifying the above items we have to follow the following guidelines to draw an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diagram.</w:t>
      </w:r>
    </w:p>
    <w:p>
      <w:pPr>
        <w:pStyle w:val="14"/>
        <w:numPr>
          <w:ilvl w:val="0"/>
          <w:numId w:val="12"/>
        </w:numPr>
        <w:tabs>
          <w:tab w:val="left" w:pos="1419"/>
          <w:tab w:val="left" w:pos="1420"/>
        </w:tabs>
        <w:spacing w:before="1" w:after="0" w:line="360" w:lineRule="auto"/>
        <w:ind w:left="1419" w:right="1414" w:hanging="764"/>
        <w:jc w:val="left"/>
        <w:rPr>
          <w:sz w:val="24"/>
        </w:rPr>
      </w:pPr>
      <w:r>
        <w:rPr>
          <w:sz w:val="24"/>
        </w:rPr>
        <w:t>The name of the use case is very important. So the name should be</w:t>
      </w:r>
      <w:r>
        <w:rPr>
          <w:spacing w:val="1"/>
          <w:sz w:val="24"/>
        </w:rPr>
        <w:t xml:space="preserve"> </w:t>
      </w:r>
      <w:r>
        <w:rPr>
          <w:sz w:val="24"/>
        </w:rPr>
        <w:t>chosen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identify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performed.</w:t>
      </w:r>
    </w:p>
    <w:p>
      <w:pPr>
        <w:pStyle w:val="14"/>
        <w:numPr>
          <w:ilvl w:val="0"/>
          <w:numId w:val="12"/>
        </w:numPr>
        <w:tabs>
          <w:tab w:val="left" w:pos="1419"/>
          <w:tab w:val="left" w:pos="1420"/>
        </w:tabs>
        <w:spacing w:before="0" w:after="0" w:line="360" w:lineRule="auto"/>
        <w:ind w:left="1419" w:right="0" w:hanging="764"/>
        <w:jc w:val="left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 suitable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2"/>
          <w:sz w:val="24"/>
        </w:rPr>
        <w:t xml:space="preserve"> </w:t>
      </w:r>
      <w:r>
        <w:rPr>
          <w:sz w:val="24"/>
        </w:rPr>
        <w:t>for actors.</w:t>
      </w:r>
    </w:p>
    <w:p>
      <w:pPr>
        <w:pStyle w:val="14"/>
        <w:numPr>
          <w:ilvl w:val="0"/>
          <w:numId w:val="12"/>
        </w:numPr>
        <w:tabs>
          <w:tab w:val="left" w:pos="1419"/>
          <w:tab w:val="left" w:pos="1420"/>
        </w:tabs>
        <w:spacing w:before="43" w:after="0" w:line="360" w:lineRule="auto"/>
        <w:ind w:left="1419" w:right="0" w:hanging="764"/>
        <w:jc w:val="left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1"/>
          <w:sz w:val="24"/>
        </w:rPr>
        <w:t xml:space="preserve"> </w:t>
      </w:r>
      <w:r>
        <w:rPr>
          <w:sz w:val="24"/>
        </w:rPr>
        <w:t>clearly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 diagram.</w:t>
      </w:r>
    </w:p>
    <w:p>
      <w:pPr>
        <w:pStyle w:val="14"/>
        <w:numPr>
          <w:ilvl w:val="0"/>
          <w:numId w:val="12"/>
        </w:numPr>
        <w:tabs>
          <w:tab w:val="left" w:pos="1419"/>
          <w:tab w:val="left" w:pos="1420"/>
        </w:tabs>
        <w:spacing w:before="41" w:after="0" w:line="360" w:lineRule="auto"/>
        <w:ind w:left="1419" w:right="2218" w:hanging="764"/>
        <w:jc w:val="left"/>
        <w:rPr>
          <w:sz w:val="24"/>
        </w:rPr>
      </w:pPr>
      <w:r>
        <w:rPr>
          <w:sz w:val="24"/>
        </w:rPr>
        <w:t>Do not try to include all types of relationships. Because the main</w:t>
      </w:r>
      <w:r>
        <w:rPr>
          <w:spacing w:val="-57"/>
          <w:sz w:val="24"/>
        </w:rPr>
        <w:t xml:space="preserve"> </w:t>
      </w:r>
      <w:r>
        <w:rPr>
          <w:sz w:val="24"/>
        </w:rPr>
        <w:t>purpose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diagram is</w:t>
      </w:r>
      <w:r>
        <w:rPr>
          <w:spacing w:val="-4"/>
          <w:sz w:val="24"/>
        </w:rPr>
        <w:t xml:space="preserve"> </w:t>
      </w:r>
      <w:r>
        <w:rPr>
          <w:sz w:val="24"/>
        </w:rPr>
        <w:t>to identify requirements.</w:t>
      </w:r>
    </w:p>
    <w:p>
      <w:pPr>
        <w:pStyle w:val="14"/>
        <w:numPr>
          <w:ilvl w:val="0"/>
          <w:numId w:val="12"/>
        </w:numPr>
        <w:tabs>
          <w:tab w:val="left" w:pos="1419"/>
          <w:tab w:val="left" w:pos="1420"/>
        </w:tabs>
        <w:spacing w:before="0" w:after="0" w:line="360" w:lineRule="auto"/>
        <w:ind w:left="1419" w:right="0" w:hanging="764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note</w:t>
      </w:r>
      <w:r>
        <w:rPr>
          <w:spacing w:val="-2"/>
          <w:sz w:val="24"/>
        </w:rPr>
        <w:t xml:space="preserve"> </w:t>
      </w:r>
      <w:r>
        <w:rPr>
          <w:sz w:val="24"/>
        </w:rPr>
        <w:t>whenever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clarify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important</w:t>
      </w:r>
      <w:r>
        <w:rPr>
          <w:spacing w:val="-1"/>
          <w:sz w:val="24"/>
        </w:rPr>
        <w:t xml:space="preserve"> </w:t>
      </w:r>
      <w:r>
        <w:rPr>
          <w:sz w:val="24"/>
        </w:rPr>
        <w:t>points.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340" w:right="880" w:bottom="1220" w:left="1160" w:header="0" w:footer="958" w:gutter="0"/>
          <w:cols w:space="720" w:num="1"/>
        </w:sectPr>
      </w:pPr>
    </w:p>
    <w:p>
      <w:pPr>
        <w:pStyle w:val="8"/>
        <w:ind w:left="1440" w:leftChars="0"/>
        <w:rPr>
          <w:sz w:val="20"/>
        </w:rPr>
      </w:pPr>
      <w:r>
        <w:pict>
          <v:group id="_x0000_s1202" o:spid="_x0000_s1202" o:spt="203" style="position:absolute;left:0pt;margin-left:24pt;margin-top:24pt;height:794.05pt;width:547.45pt;mso-position-horizontal-relative:page;mso-position-vertical-relative:page;z-index:-251642880;mso-width-relative:page;mso-height-relative:page;" coordorigin="480,480" coordsize="10949,15881">
            <o:lock v:ext="edit"/>
            <v:line id="_x0000_s1203" o:spid="_x0000_s1203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04" o:spid="_x0000_s1204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05" o:spid="_x0000_s1205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06" o:spid="_x0000_s1206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07" o:spid="_x0000_s1207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08" o:spid="_x0000_s1208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sz w:val="20"/>
        </w:rPr>
        <w:drawing>
          <wp:inline distT="0" distB="0" distL="0" distR="0">
            <wp:extent cx="4910455" cy="6292215"/>
            <wp:effectExtent l="0" t="0" r="0" b="0"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5.jpe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038" cy="629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rPr>
          <w:sz w:val="20"/>
        </w:rPr>
      </w:pPr>
    </w:p>
    <w:p>
      <w:pPr>
        <w:spacing w:after="0"/>
        <w:jc w:val="center"/>
        <w:rPr>
          <w:rFonts w:hint="default"/>
          <w:b w:val="0"/>
          <w:bCs w:val="0"/>
          <w:sz w:val="20"/>
          <w:lang w:val="en-US"/>
        </w:rPr>
        <w:sectPr>
          <w:pgSz w:w="11910" w:h="16840"/>
          <w:pgMar w:top="1340" w:right="880" w:bottom="1140" w:left="1160" w:header="0" w:footer="958" w:gutter="0"/>
          <w:cols w:space="720" w:num="1"/>
        </w:sectPr>
      </w:pPr>
      <w:r>
        <w:rPr>
          <w:rFonts w:hint="default"/>
          <w:b/>
          <w:bCs/>
          <w:sz w:val="20"/>
          <w:szCs w:val="22"/>
          <w:lang w:val="en-US"/>
        </w:rPr>
        <w:t xml:space="preserve">Fig:5.1 </w:t>
      </w:r>
      <w:r>
        <w:rPr>
          <w:rFonts w:hint="default"/>
          <w:b w:val="0"/>
          <w:bCs w:val="0"/>
          <w:sz w:val="20"/>
          <w:szCs w:val="22"/>
          <w:lang w:val="en-US"/>
        </w:rPr>
        <w:t>Use case Diagram for Fitness Tracker</w:t>
      </w:r>
    </w:p>
    <w:p>
      <w:pPr>
        <w:pStyle w:val="4"/>
        <w:spacing w:before="62"/>
        <w:ind w:left="769"/>
        <w:jc w:val="both"/>
      </w:pPr>
      <w:r>
        <w:pict>
          <v:group id="_x0000_s1209" o:spid="_x0000_s1209" o:spt="203" style="position:absolute;left:0pt;margin-left:24pt;margin-top:24pt;height:794.05pt;width:547.45pt;mso-position-horizontal-relative:page;mso-position-vertical-relative:page;z-index:-251641856;mso-width-relative:page;mso-height-relative:page;" coordorigin="480,480" coordsize="10949,15881">
            <o:lock v:ext="edit"/>
            <v:line id="_x0000_s1210" o:spid="_x0000_s1210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11" o:spid="_x0000_s1211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12" o:spid="_x0000_s1212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13" o:spid="_x0000_s1213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14" o:spid="_x0000_s1214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15" o:spid="_x0000_s1215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t>CLASS</w:t>
      </w:r>
      <w:r>
        <w:rPr>
          <w:spacing w:val="-13"/>
        </w:rPr>
        <w:t xml:space="preserve"> </w:t>
      </w:r>
      <w:r>
        <w:t>DIAGRAM</w:t>
      </w:r>
    </w:p>
    <w:p>
      <w:pPr>
        <w:pStyle w:val="8"/>
        <w:spacing w:before="7"/>
        <w:rPr>
          <w:b/>
          <w:sz w:val="27"/>
        </w:rPr>
      </w:pPr>
    </w:p>
    <w:p>
      <w:pPr>
        <w:pStyle w:val="8"/>
        <w:spacing w:before="1" w:line="360" w:lineRule="auto"/>
        <w:ind w:left="699" w:right="435" w:firstLine="48"/>
        <w:jc w:val="both"/>
      </w:pPr>
      <w:r>
        <w:t>The purpose of the class diagram is to model the static view of an application. The class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mapped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languages</w:t>
      </w:r>
      <w:r>
        <w:rPr>
          <w:spacing w:val="1"/>
        </w:rPr>
        <w:t xml:space="preserve"> </w:t>
      </w:r>
      <w:r>
        <w:t>and thus widely used 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construction.</w:t>
      </w:r>
    </w:p>
    <w:p>
      <w:pPr>
        <w:pStyle w:val="8"/>
        <w:spacing w:before="4" w:line="360" w:lineRule="auto"/>
        <w:rPr>
          <w:sz w:val="27"/>
        </w:rPr>
      </w:pPr>
    </w:p>
    <w:p>
      <w:pPr>
        <w:pStyle w:val="8"/>
        <w:spacing w:line="360" w:lineRule="auto"/>
        <w:ind w:left="699" w:right="436" w:firstLine="48"/>
        <w:jc w:val="both"/>
        <w:rPr>
          <w:sz w:val="27"/>
        </w:rPr>
      </w:pPr>
      <w:r>
        <w:t>Class diagrams have lot of properties to consider while drawing but here the diagram will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considered</w:t>
      </w:r>
      <w:r>
        <w:rPr>
          <w:spacing w:val="-3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top level view.</w:t>
      </w:r>
    </w:p>
    <w:p>
      <w:pPr>
        <w:pStyle w:val="8"/>
        <w:spacing w:line="360" w:lineRule="auto"/>
        <w:ind w:left="699" w:right="437" w:firstLine="48"/>
        <w:jc w:val="both"/>
        <w:rPr>
          <w:sz w:val="26"/>
        </w:rPr>
      </w:pPr>
      <w:r>
        <w:t>Class diagram is basically a graphical representation of the static view of the system and</w:t>
      </w:r>
      <w:r>
        <w:rPr>
          <w:spacing w:val="1"/>
        </w:rPr>
        <w:t xml:space="preserve"> </w:t>
      </w:r>
      <w:r>
        <w:t>represents different aspects of the application. So a collection of class diagrams represent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1"/>
        </w:rPr>
        <w:t xml:space="preserve"> </w:t>
      </w:r>
      <w:r>
        <w:t>system.</w:t>
      </w:r>
    </w:p>
    <w:p>
      <w:pPr>
        <w:pStyle w:val="8"/>
        <w:spacing w:before="1" w:line="360" w:lineRule="auto"/>
        <w:ind w:left="748"/>
        <w:jc w:val="both"/>
        <w:rPr>
          <w:sz w:val="29"/>
        </w:rPr>
      </w:pP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 remembered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drawing a class</w:t>
      </w:r>
      <w:r>
        <w:rPr>
          <w:spacing w:val="-2"/>
        </w:rPr>
        <w:t xml:space="preserve"> </w:t>
      </w:r>
      <w:r>
        <w:t>diagram:</w:t>
      </w:r>
    </w:p>
    <w:p>
      <w:pPr>
        <w:pStyle w:val="14"/>
        <w:numPr>
          <w:ilvl w:val="1"/>
          <w:numId w:val="12"/>
        </w:numPr>
        <w:tabs>
          <w:tab w:val="left" w:pos="1419"/>
          <w:tab w:val="left" w:pos="1421"/>
        </w:tabs>
        <w:spacing w:before="1" w:after="0" w:line="360" w:lineRule="auto"/>
        <w:ind w:left="1419" w:right="633" w:hanging="672"/>
        <w:jc w:val="left"/>
        <w:rPr>
          <w:sz w:val="24"/>
        </w:rPr>
      </w:pPr>
      <w:r>
        <w:rPr>
          <w:sz w:val="24"/>
        </w:rPr>
        <w:t>The name of the class diagram should be meaningful to describe the aspect of the</w:t>
      </w:r>
      <w:r>
        <w:rPr>
          <w:spacing w:val="-57"/>
          <w:sz w:val="24"/>
        </w:rPr>
        <w:t xml:space="preserve"> </w:t>
      </w:r>
      <w:r>
        <w:rPr>
          <w:sz w:val="24"/>
        </w:rPr>
        <w:t>system.</w:t>
      </w:r>
    </w:p>
    <w:p>
      <w:pPr>
        <w:pStyle w:val="14"/>
        <w:numPr>
          <w:ilvl w:val="1"/>
          <w:numId w:val="12"/>
        </w:numPr>
        <w:tabs>
          <w:tab w:val="left" w:pos="1419"/>
          <w:tab w:val="left" w:pos="1421"/>
        </w:tabs>
        <w:spacing w:before="45" w:after="0" w:line="360" w:lineRule="auto"/>
        <w:ind w:left="1420" w:right="0" w:hanging="673"/>
        <w:jc w:val="left"/>
        <w:rPr>
          <w:sz w:val="24"/>
        </w:rPr>
      </w:pPr>
      <w:r>
        <w:rPr>
          <w:sz w:val="24"/>
        </w:rPr>
        <w:t>Each element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their 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identified.</w:t>
      </w:r>
    </w:p>
    <w:p>
      <w:pPr>
        <w:pStyle w:val="14"/>
        <w:numPr>
          <w:ilvl w:val="1"/>
          <w:numId w:val="12"/>
        </w:numPr>
        <w:tabs>
          <w:tab w:val="left" w:pos="1419"/>
          <w:tab w:val="left" w:pos="1421"/>
        </w:tabs>
        <w:spacing w:before="41" w:after="0" w:line="360" w:lineRule="auto"/>
        <w:ind w:left="1420" w:right="0" w:hanging="673"/>
        <w:jc w:val="left"/>
        <w:rPr>
          <w:sz w:val="27"/>
        </w:rPr>
      </w:pPr>
      <w:r>
        <w:rPr>
          <w:sz w:val="24"/>
        </w:rPr>
        <w:t>Attributes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z w:val="24"/>
        </w:rPr>
        <w:t>be clearly</w:t>
      </w:r>
      <w:r>
        <w:rPr>
          <w:spacing w:val="-4"/>
          <w:sz w:val="24"/>
        </w:rPr>
        <w:t xml:space="preserve"> </w:t>
      </w:r>
      <w:r>
        <w:rPr>
          <w:sz w:val="24"/>
        </w:rPr>
        <w:t>identified.</w:t>
      </w:r>
    </w:p>
    <w:p>
      <w:pPr>
        <w:pStyle w:val="8"/>
        <w:spacing w:line="360" w:lineRule="auto"/>
        <w:ind w:left="699" w:right="612" w:firstLine="48"/>
        <w:rPr>
          <w:sz w:val="26"/>
        </w:rPr>
      </w:pPr>
      <w:r>
        <w:t>For each class minimum number of properties should be specified. Because unnecessary</w:t>
      </w:r>
      <w:r>
        <w:rPr>
          <w:spacing w:val="-57"/>
        </w:rPr>
        <w:t xml:space="preserve"> </w:t>
      </w:r>
      <w:r>
        <w:t>properties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diagram complicated</w:t>
      </w:r>
    </w:p>
    <w:p>
      <w:pPr>
        <w:pStyle w:val="5"/>
        <w:spacing w:before="207" w:line="480" w:lineRule="auto"/>
        <w:rPr>
          <w:b/>
          <w:sz w:val="25"/>
        </w:rPr>
      </w:pP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DIAGRAMS</w:t>
      </w:r>
    </w:p>
    <w:p>
      <w:pPr>
        <w:pStyle w:val="14"/>
        <w:numPr>
          <w:ilvl w:val="2"/>
          <w:numId w:val="8"/>
        </w:numPr>
        <w:tabs>
          <w:tab w:val="left" w:pos="837"/>
        </w:tabs>
        <w:spacing w:before="1" w:after="0" w:line="240" w:lineRule="auto"/>
        <w:ind w:left="836" w:right="0" w:hanging="181"/>
        <w:jc w:val="left"/>
        <w:rPr>
          <w:sz w:val="24"/>
        </w:rPr>
      </w:pPr>
      <w:r>
        <w:rPr>
          <w:sz w:val="24"/>
        </w:rPr>
        <w:t>Analysis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design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static</w:t>
      </w:r>
      <w:r>
        <w:rPr>
          <w:spacing w:val="-2"/>
          <w:sz w:val="24"/>
        </w:rPr>
        <w:t xml:space="preserve"> </w:t>
      </w:r>
      <w:r>
        <w:rPr>
          <w:sz w:val="24"/>
        </w:rPr>
        <w:t>view of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application.</w:t>
      </w:r>
    </w:p>
    <w:p>
      <w:pPr>
        <w:pStyle w:val="8"/>
        <w:spacing w:before="3" w:line="240" w:lineRule="auto"/>
      </w:pPr>
    </w:p>
    <w:p>
      <w:pPr>
        <w:pStyle w:val="14"/>
        <w:numPr>
          <w:ilvl w:val="2"/>
          <w:numId w:val="8"/>
        </w:numPr>
        <w:tabs>
          <w:tab w:val="left" w:pos="837"/>
        </w:tabs>
        <w:spacing w:before="0" w:after="0" w:line="240" w:lineRule="auto"/>
        <w:ind w:left="836" w:right="0" w:hanging="181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6"/>
          <w:sz w:val="24"/>
        </w:rPr>
        <w:t xml:space="preserve"> </w:t>
      </w:r>
      <w:r>
        <w:rPr>
          <w:sz w:val="24"/>
        </w:rPr>
        <w:t>responsibilities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>
      <w:pPr>
        <w:pStyle w:val="8"/>
        <w:spacing w:before="1" w:line="240" w:lineRule="auto"/>
      </w:pPr>
    </w:p>
    <w:p>
      <w:pPr>
        <w:pStyle w:val="14"/>
        <w:numPr>
          <w:ilvl w:val="2"/>
          <w:numId w:val="8"/>
        </w:numPr>
        <w:tabs>
          <w:tab w:val="left" w:pos="837"/>
        </w:tabs>
        <w:spacing w:before="0" w:after="0" w:line="240" w:lineRule="auto"/>
        <w:ind w:left="836" w:right="0" w:hanging="181"/>
        <w:jc w:val="left"/>
        <w:rPr>
          <w:sz w:val="24"/>
        </w:rPr>
      </w:pPr>
      <w:r>
        <w:rPr>
          <w:sz w:val="24"/>
        </w:rPr>
        <w:t>Base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component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deployment</w:t>
      </w:r>
      <w:r>
        <w:rPr>
          <w:spacing w:val="-2"/>
          <w:sz w:val="24"/>
        </w:rPr>
        <w:t xml:space="preserve"> </w:t>
      </w:r>
      <w:r>
        <w:rPr>
          <w:sz w:val="24"/>
        </w:rPr>
        <w:t>diagrams.</w:t>
      </w:r>
    </w:p>
    <w:p>
      <w:pPr>
        <w:pStyle w:val="8"/>
        <w:spacing w:before="4" w:line="240" w:lineRule="auto"/>
      </w:pPr>
    </w:p>
    <w:p>
      <w:pPr>
        <w:pStyle w:val="14"/>
        <w:numPr>
          <w:ilvl w:val="2"/>
          <w:numId w:val="8"/>
        </w:numPr>
        <w:tabs>
          <w:tab w:val="left" w:pos="837"/>
        </w:tabs>
        <w:spacing w:before="0" w:after="0" w:line="240" w:lineRule="auto"/>
        <w:ind w:left="836" w:right="0" w:hanging="181"/>
        <w:jc w:val="left"/>
        <w:rPr>
          <w:sz w:val="24"/>
        </w:rPr>
      </w:pPr>
      <w:r>
        <w:rPr>
          <w:sz w:val="24"/>
        </w:rPr>
        <w:t>Forward and</w:t>
      </w:r>
      <w:r>
        <w:rPr>
          <w:spacing w:val="-2"/>
          <w:sz w:val="24"/>
        </w:rPr>
        <w:t xml:space="preserve"> </w:t>
      </w:r>
      <w:r>
        <w:rPr>
          <w:sz w:val="24"/>
        </w:rPr>
        <w:t>reverse engineering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right="880" w:bottom="1140" w:left="1160" w:header="0" w:footer="958" w:gutter="0"/>
          <w:cols w:space="720" w:num="1"/>
        </w:sectPr>
      </w:pPr>
    </w:p>
    <w:p>
      <w:pPr>
        <w:pStyle w:val="8"/>
        <w:ind w:left="748"/>
        <w:rPr>
          <w:sz w:val="20"/>
        </w:rPr>
      </w:pPr>
      <w:r>
        <w:pict>
          <v:group id="_x0000_s1216" o:spid="_x0000_s1216" o:spt="203" style="position:absolute;left:0pt;margin-left:24pt;margin-top:24pt;height:794.05pt;width:547.45pt;mso-position-horizontal-relative:page;mso-position-vertical-relative:page;z-index:-251641856;mso-width-relative:page;mso-height-relative:page;" coordorigin="480,480" coordsize="10949,15881">
            <o:lock v:ext="edit"/>
            <v:line id="_x0000_s1217" o:spid="_x0000_s1217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18" o:spid="_x0000_s1218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19" o:spid="_x0000_s1219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20" o:spid="_x0000_s1220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21" o:spid="_x0000_s1221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22" o:spid="_x0000_s1222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sz w:val="20"/>
        </w:rPr>
        <w:drawing>
          <wp:inline distT="0" distB="0" distL="0" distR="0">
            <wp:extent cx="5690870" cy="5303520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434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jc w:val="center"/>
        <w:rPr>
          <w:sz w:val="20"/>
        </w:rPr>
        <w:sectPr>
          <w:pgSz w:w="11910" w:h="16840"/>
          <w:pgMar w:top="1340" w:right="880" w:bottom="1140" w:left="1160" w:header="0" w:footer="958" w:gutter="0"/>
          <w:cols w:space="720" w:num="1"/>
        </w:sectPr>
      </w:pPr>
      <w:r>
        <w:rPr>
          <w:rFonts w:hint="default"/>
          <w:b/>
          <w:bCs/>
          <w:sz w:val="20"/>
          <w:szCs w:val="22"/>
          <w:lang w:val="en-US"/>
        </w:rPr>
        <w:t xml:space="preserve">Fig:5.2 </w:t>
      </w:r>
      <w:r>
        <w:rPr>
          <w:rFonts w:hint="default"/>
          <w:b w:val="0"/>
          <w:bCs w:val="0"/>
          <w:sz w:val="20"/>
          <w:szCs w:val="22"/>
          <w:lang w:val="en-US"/>
        </w:rPr>
        <w:t>Class Diagram for Fitness Tracker</w:t>
      </w:r>
    </w:p>
    <w:p>
      <w:pPr>
        <w:pStyle w:val="4"/>
        <w:spacing w:before="62"/>
        <w:ind w:left="476"/>
      </w:pPr>
      <w:r>
        <w:pict>
          <v:group id="_x0000_s1223" o:spid="_x0000_s1223" o:spt="203" style="position:absolute;left:0pt;margin-left:24pt;margin-top:24pt;height:794.05pt;width:547.45pt;mso-position-horizontal-relative:page;mso-position-vertical-relative:page;z-index:-251640832;mso-width-relative:page;mso-height-relative:page;" coordorigin="480,480" coordsize="10949,15881">
            <o:lock v:ext="edit"/>
            <v:line id="_x0000_s1224" o:spid="_x0000_s1224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25" o:spid="_x0000_s1225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26" o:spid="_x0000_s1226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27" o:spid="_x0000_s1227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28" o:spid="_x0000_s1228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29" o:spid="_x0000_s1229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t>ACTIVITY</w:t>
      </w:r>
      <w:r>
        <w:rPr>
          <w:spacing w:val="-17"/>
        </w:rPr>
        <w:t xml:space="preserve"> </w:t>
      </w:r>
      <w:r>
        <w:t>DIAGRAM</w:t>
      </w:r>
    </w:p>
    <w:p>
      <w:pPr>
        <w:pStyle w:val="8"/>
        <w:spacing w:before="2"/>
        <w:rPr>
          <w:b/>
          <w:sz w:val="30"/>
        </w:rPr>
      </w:pPr>
    </w:p>
    <w:p>
      <w:pPr>
        <w:pStyle w:val="14"/>
        <w:numPr>
          <w:ilvl w:val="2"/>
          <w:numId w:val="8"/>
        </w:numPr>
        <w:tabs>
          <w:tab w:val="left" w:pos="997"/>
          <w:tab w:val="left" w:pos="998"/>
        </w:tabs>
        <w:spacing w:before="0" w:after="0" w:line="343" w:lineRule="auto"/>
        <w:ind w:left="997" w:right="872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various</w:t>
      </w:r>
      <w:r>
        <w:rPr>
          <w:spacing w:val="-1"/>
          <w:sz w:val="24"/>
        </w:rPr>
        <w:t xml:space="preserve"> </w:t>
      </w:r>
      <w:r>
        <w:rPr>
          <w:sz w:val="24"/>
        </w:rPr>
        <w:t>activities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undergone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beginning</w:t>
      </w:r>
      <w:r>
        <w:rPr>
          <w:spacing w:val="-5"/>
          <w:sz w:val="24"/>
        </w:rPr>
        <w:t xml:space="preserve"> </w:t>
      </w:r>
      <w:r>
        <w:rPr>
          <w:sz w:val="24"/>
        </w:rPr>
        <w:t>till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end.</w:t>
      </w:r>
    </w:p>
    <w:p>
      <w:pPr>
        <w:pStyle w:val="14"/>
        <w:numPr>
          <w:ilvl w:val="2"/>
          <w:numId w:val="8"/>
        </w:numPr>
        <w:tabs>
          <w:tab w:val="left" w:pos="997"/>
          <w:tab w:val="left" w:pos="998"/>
        </w:tabs>
        <w:spacing w:before="23" w:after="0" w:line="340" w:lineRule="auto"/>
        <w:ind w:left="997" w:right="870" w:hanging="360"/>
        <w:jc w:val="left"/>
        <w:rPr>
          <w:sz w:val="24"/>
        </w:rPr>
      </w:pPr>
      <w:r>
        <w:rPr>
          <w:sz w:val="24"/>
        </w:rPr>
        <w:t>It consists of the activities that are held and carried out throughout the session from</w:t>
      </w:r>
      <w:r>
        <w:rPr>
          <w:spacing w:val="-57"/>
          <w:sz w:val="24"/>
        </w:rPr>
        <w:t xml:space="preserve"> </w:t>
      </w:r>
      <w:r>
        <w:rPr>
          <w:sz w:val="24"/>
        </w:rPr>
        <w:t>starting</w:t>
      </w:r>
      <w:r>
        <w:rPr>
          <w:spacing w:val="-1"/>
          <w:sz w:val="24"/>
        </w:rPr>
        <w:t xml:space="preserve"> </w:t>
      </w:r>
      <w:r>
        <w:rPr>
          <w:sz w:val="24"/>
        </w:rPr>
        <w:t>till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ending</w:t>
      </w:r>
      <w:r>
        <w:rPr>
          <w:spacing w:val="2"/>
          <w:sz w:val="24"/>
        </w:rPr>
        <w:t xml:space="preserve"> </w:t>
      </w:r>
      <w:r>
        <w:rPr>
          <w:sz w:val="24"/>
        </w:rPr>
        <w:t>stage.</w:t>
      </w:r>
    </w:p>
    <w:p>
      <w:pPr>
        <w:pStyle w:val="8"/>
        <w:rPr>
          <w:sz w:val="20"/>
        </w:rPr>
      </w:pPr>
    </w:p>
    <w:p>
      <w:pPr>
        <w:pStyle w:val="8"/>
        <w:spacing w:before="8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812165</wp:posOffset>
            </wp:positionH>
            <wp:positionV relativeFrom="paragraph">
              <wp:posOffset>154305</wp:posOffset>
            </wp:positionV>
            <wp:extent cx="4039870" cy="4987290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702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</w:pPr>
    </w:p>
    <w:p>
      <w:pPr>
        <w:spacing w:after="0"/>
        <w:rPr>
          <w:sz w:val="17"/>
        </w:rPr>
      </w:pPr>
    </w:p>
    <w:p>
      <w:pPr>
        <w:spacing w:after="0"/>
        <w:rPr>
          <w:sz w:val="17"/>
        </w:rPr>
      </w:pPr>
    </w:p>
    <w:p>
      <w:pPr>
        <w:spacing w:after="0"/>
        <w:jc w:val="center"/>
        <w:rPr>
          <w:sz w:val="17"/>
        </w:rPr>
        <w:sectPr>
          <w:pgSz w:w="11910" w:h="16840"/>
          <w:pgMar w:top="1340" w:right="880" w:bottom="1140" w:left="1160" w:header="0" w:footer="958" w:gutter="0"/>
          <w:cols w:space="720" w:num="1"/>
        </w:sectPr>
      </w:pPr>
      <w:r>
        <w:rPr>
          <w:rFonts w:hint="default"/>
          <w:b/>
          <w:bCs/>
          <w:sz w:val="20"/>
          <w:szCs w:val="20"/>
          <w:lang w:val="en-US"/>
        </w:rPr>
        <w:t xml:space="preserve">Fig:5.3 </w:t>
      </w:r>
      <w:r>
        <w:rPr>
          <w:rFonts w:hint="default"/>
          <w:b w:val="0"/>
          <w:bCs w:val="0"/>
          <w:sz w:val="20"/>
          <w:szCs w:val="20"/>
          <w:lang w:val="en-US"/>
        </w:rPr>
        <w:t>Activity Diagram for Fitness Tracker</w:t>
      </w:r>
    </w:p>
    <w:p>
      <w:pPr>
        <w:pStyle w:val="4"/>
        <w:spacing w:before="62"/>
        <w:ind w:left="476"/>
      </w:pPr>
      <w:r>
        <w:pict>
          <v:group id="_x0000_s1230" o:spid="_x0000_s1230" o:spt="203" style="position:absolute;left:0pt;margin-left:24pt;margin-top:24pt;height:794.05pt;width:547.45pt;mso-position-horizontal-relative:page;mso-position-vertical-relative:page;z-index:-251639808;mso-width-relative:page;mso-height-relative:page;" coordorigin="480,480" coordsize="10949,15881">
            <o:lock v:ext="edit"/>
            <v:line id="_x0000_s1231" o:spid="_x0000_s1231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32" o:spid="_x0000_s1232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33" o:spid="_x0000_s1233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34" o:spid="_x0000_s1234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35" o:spid="_x0000_s1235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36" o:spid="_x0000_s1236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rPr>
          <w:spacing w:val="-1"/>
        </w:rPr>
        <w:t>SEQUENCE</w:t>
      </w:r>
      <w:r>
        <w:rPr>
          <w:spacing w:val="-15"/>
        </w:rPr>
        <w:t xml:space="preserve"> </w:t>
      </w:r>
      <w:r>
        <w:t>DIAGRAM</w:t>
      </w:r>
    </w:p>
    <w:p>
      <w:pPr>
        <w:pStyle w:val="8"/>
        <w:rPr>
          <w:b/>
          <w:sz w:val="20"/>
        </w:rPr>
      </w:pPr>
    </w:p>
    <w:p>
      <w:pPr>
        <w:pStyle w:val="8"/>
        <w:spacing w:before="4"/>
        <w:rPr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1040765</wp:posOffset>
            </wp:positionH>
            <wp:positionV relativeFrom="paragraph">
              <wp:posOffset>137160</wp:posOffset>
            </wp:positionV>
            <wp:extent cx="5772150" cy="5820410"/>
            <wp:effectExtent l="0" t="0" r="0" b="0"/>
            <wp:wrapTopAndBottom/>
            <wp:docPr id="7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2272" cy="582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rPr>
          <w:b/>
          <w:sz w:val="20"/>
        </w:rPr>
      </w:pPr>
    </w:p>
    <w:p>
      <w:pPr>
        <w:pStyle w:val="8"/>
        <w:rPr>
          <w:b/>
          <w:sz w:val="20"/>
        </w:rPr>
      </w:pPr>
    </w:p>
    <w:p>
      <w:pPr>
        <w:pStyle w:val="8"/>
        <w:jc w:val="center"/>
        <w:rPr>
          <w:b/>
          <w:sz w:val="20"/>
          <w:szCs w:val="20"/>
        </w:rPr>
      </w:pPr>
      <w:r>
        <w:rPr>
          <w:rFonts w:hint="default"/>
          <w:b/>
          <w:bCs/>
          <w:sz w:val="20"/>
          <w:szCs w:val="20"/>
          <w:lang w:val="en-US"/>
        </w:rPr>
        <w:t xml:space="preserve">Fig:5.4 </w:t>
      </w:r>
      <w:r>
        <w:rPr>
          <w:rFonts w:hint="default"/>
          <w:b w:val="0"/>
          <w:bCs w:val="0"/>
          <w:sz w:val="20"/>
          <w:szCs w:val="20"/>
          <w:lang w:val="en-US"/>
        </w:rPr>
        <w:t>Sequence Diagram for Fitness Tracker</w:t>
      </w:r>
    </w:p>
    <w:p>
      <w:pPr>
        <w:pStyle w:val="8"/>
        <w:rPr>
          <w:b/>
          <w:sz w:val="20"/>
        </w:rPr>
      </w:pPr>
    </w:p>
    <w:p>
      <w:pPr>
        <w:pStyle w:val="8"/>
        <w:spacing w:before="2"/>
        <w:rPr>
          <w:b/>
          <w:sz w:val="19"/>
        </w:rPr>
      </w:pPr>
    </w:p>
    <w:p>
      <w:pPr>
        <w:pStyle w:val="14"/>
        <w:numPr>
          <w:ilvl w:val="2"/>
          <w:numId w:val="8"/>
        </w:numPr>
        <w:tabs>
          <w:tab w:val="left" w:pos="997"/>
          <w:tab w:val="left" w:pos="998"/>
        </w:tabs>
        <w:spacing w:before="100" w:after="0" w:line="343" w:lineRule="auto"/>
        <w:ind w:left="997" w:right="128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shows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sequence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steps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carried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throughout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process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execution.</w:t>
      </w:r>
    </w:p>
    <w:p>
      <w:pPr>
        <w:pStyle w:val="14"/>
        <w:numPr>
          <w:ilvl w:val="2"/>
          <w:numId w:val="8"/>
        </w:numPr>
        <w:tabs>
          <w:tab w:val="left" w:pos="997"/>
          <w:tab w:val="left" w:pos="998"/>
        </w:tabs>
        <w:spacing w:before="18" w:after="0" w:line="343" w:lineRule="auto"/>
        <w:ind w:left="997" w:right="1094" w:hanging="360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involves</w:t>
      </w:r>
      <w:r>
        <w:rPr>
          <w:spacing w:val="-6"/>
          <w:sz w:val="24"/>
        </w:rPr>
        <w:t xml:space="preserve"> </w:t>
      </w:r>
      <w:r>
        <w:rPr>
          <w:sz w:val="24"/>
        </w:rPr>
        <w:t>lifelines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life</w:t>
      </w:r>
      <w:r>
        <w:rPr>
          <w:spacing w:val="-5"/>
          <w:sz w:val="24"/>
        </w:rPr>
        <w:t xml:space="preserve"> </w:t>
      </w:r>
      <w:r>
        <w:rPr>
          <w:sz w:val="24"/>
        </w:rPr>
        <w:t>time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shows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duration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process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alive while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taking</w:t>
      </w:r>
      <w:r>
        <w:rPr>
          <w:spacing w:val="-1"/>
          <w:sz w:val="24"/>
        </w:rPr>
        <w:t xml:space="preserve"> </w:t>
      </w:r>
      <w:r>
        <w:rPr>
          <w:sz w:val="24"/>
        </w:rPr>
        <w:t>place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</w:t>
      </w:r>
      <w:r>
        <w:rPr>
          <w:spacing w:val="-3"/>
          <w:sz w:val="24"/>
        </w:rPr>
        <w:t xml:space="preserve"> </w:t>
      </w:r>
      <w:r>
        <w:rPr>
          <w:sz w:val="24"/>
        </w:rPr>
        <w:t>manner.</w:t>
      </w:r>
    </w:p>
    <w:p>
      <w:pPr>
        <w:pStyle w:val="14"/>
        <w:numPr>
          <w:ilvl w:val="2"/>
          <w:numId w:val="8"/>
        </w:numPr>
        <w:tabs>
          <w:tab w:val="left" w:pos="997"/>
          <w:tab w:val="left" w:pos="998"/>
        </w:tabs>
        <w:spacing w:before="22" w:after="0" w:line="240" w:lineRule="auto"/>
        <w:ind w:left="997" w:right="0" w:hanging="361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7"/>
          <w:sz w:val="24"/>
        </w:rPr>
        <w:t xml:space="preserve"> </w:t>
      </w:r>
      <w:r>
        <w:rPr>
          <w:sz w:val="24"/>
        </w:rPr>
        <w:t>diagram</w:t>
      </w:r>
      <w:r>
        <w:rPr>
          <w:spacing w:val="-4"/>
          <w:sz w:val="24"/>
        </w:rPr>
        <w:t xml:space="preserve"> </w:t>
      </w:r>
      <w:r>
        <w:rPr>
          <w:sz w:val="24"/>
        </w:rPr>
        <w:t>specifies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various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executed.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340" w:right="880" w:bottom="1220" w:left="1160" w:header="0" w:footer="958" w:gutter="0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237" o:spid="_x0000_s1237" o:spt="203" style="position:absolute;left:0pt;margin-left:24pt;margin-top:24pt;height:794.05pt;width:547.45pt;mso-position-horizontal-relative:page;mso-position-vertical-relative:page;z-index:-251638784;mso-width-relative:page;mso-height-relative:page;" coordorigin="480,480" coordsize="10949,15881">
            <o:lock v:ext="edit"/>
            <v:line id="_x0000_s1238" o:spid="_x0000_s1238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39" o:spid="_x0000_s1239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40" o:spid="_x0000_s1240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41" o:spid="_x0000_s1241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42" o:spid="_x0000_s1242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43" o:spid="_x0000_s1243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7"/>
        <w:rPr>
          <w:sz w:val="20"/>
        </w:rPr>
      </w:pPr>
    </w:p>
    <w:p>
      <w:pPr>
        <w:pStyle w:val="2"/>
        <w:spacing w:before="100"/>
        <w:ind w:right="843"/>
      </w:pPr>
      <w:r>
        <w:rPr>
          <w:w w:val="110"/>
        </w:rPr>
        <w:t>CHAPTER</w:t>
      </w:r>
      <w:r>
        <w:rPr>
          <w:spacing w:val="161"/>
          <w:w w:val="110"/>
        </w:rPr>
        <w:t xml:space="preserve"> </w:t>
      </w:r>
      <w:r>
        <w:rPr>
          <w:w w:val="110"/>
        </w:rPr>
        <w:t>-</w:t>
      </w:r>
      <w:r>
        <w:rPr>
          <w:spacing w:val="157"/>
          <w:w w:val="110"/>
        </w:rPr>
        <w:t xml:space="preserve"> </w:t>
      </w:r>
      <w:r>
        <w:rPr>
          <w:w w:val="110"/>
        </w:rPr>
        <w:t>6</w:t>
      </w:r>
    </w:p>
    <w:p>
      <w:pPr>
        <w:spacing w:after="0"/>
        <w:sectPr>
          <w:footerReference r:id="rId19" w:type="default"/>
          <w:pgSz w:w="11910" w:h="16840"/>
          <w:pgMar w:top="1580" w:right="880" w:bottom="280" w:left="1160" w:header="0" w:footer="0" w:gutter="0"/>
          <w:cols w:space="720" w:num="1"/>
        </w:sectPr>
      </w:pPr>
    </w:p>
    <w:p>
      <w:pPr>
        <w:pStyle w:val="8"/>
        <w:rPr>
          <w:rFonts w:ascii="Cambria"/>
          <w:b/>
          <w:sz w:val="20"/>
        </w:rPr>
      </w:pPr>
      <w:r>
        <w:pict>
          <v:group id="_x0000_s1244" o:spid="_x0000_s1244" o:spt="203" style="position:absolute;left:0pt;margin-left:21.5pt;margin-top:18pt;height:794.05pt;width:547.45pt;mso-position-horizontal-relative:page;mso-position-vertical-relative:page;z-index:-251638784;mso-width-relative:page;mso-height-relative:page;" coordorigin="480,480" coordsize="10949,15881">
            <o:lock v:ext="edit"/>
            <v:line id="_x0000_s1245" o:spid="_x0000_s1245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46" o:spid="_x0000_s1246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47" o:spid="_x0000_s1247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48" o:spid="_x0000_s1248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49" o:spid="_x0000_s1249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50" o:spid="_x0000_s1250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4"/>
        <w:numPr>
          <w:ilvl w:val="0"/>
          <w:numId w:val="13"/>
        </w:numPr>
        <w:tabs>
          <w:tab w:val="left" w:pos="1061"/>
          <w:tab w:val="clear" w:pos="0"/>
        </w:tabs>
        <w:spacing w:before="221" w:after="0" w:line="561" w:lineRule="auto"/>
        <w:ind w:left="748" w:leftChars="0" w:right="1070" w:rightChars="0" w:hanging="1"/>
        <w:jc w:val="center"/>
      </w:pPr>
      <w:r>
        <w:rPr>
          <w:spacing w:val="-1"/>
        </w:rPr>
        <w:t>PERFORMANCE</w:t>
      </w:r>
      <w:r>
        <w:rPr>
          <w:spacing w:val="-13"/>
        </w:rPr>
        <w:t xml:space="preserve"> </w:t>
      </w:r>
      <w:r>
        <w:rPr>
          <w:spacing w:val="-1"/>
        </w:rPr>
        <w:t>EVALUATION</w:t>
      </w:r>
      <w:r>
        <w:rPr>
          <w:spacing w:val="-1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RESULTS</w:t>
      </w:r>
    </w:p>
    <w:p>
      <w:pPr>
        <w:pStyle w:val="4"/>
        <w:numPr>
          <w:ilvl w:val="0"/>
          <w:numId w:val="0"/>
        </w:numPr>
        <w:tabs>
          <w:tab w:val="left" w:pos="1061"/>
        </w:tabs>
        <w:spacing w:before="221" w:after="0" w:line="561" w:lineRule="auto"/>
        <w:ind w:left="747" w:leftChars="0" w:right="1070" w:rightChars="0"/>
        <w:jc w:val="both"/>
      </w:pPr>
      <w:r>
        <w:t>Modules</w:t>
      </w:r>
    </w:p>
    <w:p>
      <w:pPr>
        <w:pStyle w:val="5"/>
        <w:spacing w:before="5"/>
      </w:pPr>
      <w:r>
        <w:t>Home</w:t>
      </w:r>
    </w:p>
    <w:p>
      <w:pPr>
        <w:pStyle w:val="8"/>
        <w:spacing w:before="7"/>
        <w:rPr>
          <w:b/>
          <w:sz w:val="28"/>
        </w:rPr>
      </w:pPr>
    </w:p>
    <w:p>
      <w:pPr>
        <w:pStyle w:val="8"/>
        <w:spacing w:line="276" w:lineRule="auto"/>
        <w:ind w:left="748" w:right="582"/>
        <w:jc w:val="both"/>
      </w:pPr>
      <w:r>
        <w:t>This is the home module, this is where you enter the website for the first time.in this</w:t>
      </w:r>
      <w:r>
        <w:rPr>
          <w:spacing w:val="1"/>
        </w:rPr>
        <w:t xml:space="preserve"> </w:t>
      </w:r>
      <w:r>
        <w:t>module, you can find different modules like Calculators, Food Charts, and Contact Us</w:t>
      </w:r>
      <w:r>
        <w:rPr>
          <w:spacing w:val="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search bar</w:t>
      </w:r>
    </w:p>
    <w:p>
      <w:pPr>
        <w:pStyle w:val="8"/>
        <w:spacing w:before="11"/>
        <w:rPr>
          <w:sz w:val="25"/>
        </w:rPr>
      </w:pPr>
    </w:p>
    <w:p>
      <w:pPr>
        <w:pStyle w:val="5"/>
      </w:pPr>
      <w:r>
        <w:t>Food</w:t>
      </w:r>
      <w:r>
        <w:rPr>
          <w:spacing w:val="-2"/>
        </w:rPr>
        <w:t xml:space="preserve"> </w:t>
      </w:r>
      <w:r>
        <w:t>chart</w:t>
      </w:r>
    </w:p>
    <w:p>
      <w:pPr>
        <w:pStyle w:val="8"/>
        <w:spacing w:before="7"/>
        <w:rPr>
          <w:b/>
          <w:sz w:val="28"/>
        </w:rPr>
      </w:pPr>
    </w:p>
    <w:p>
      <w:pPr>
        <w:pStyle w:val="8"/>
        <w:spacing w:line="276" w:lineRule="auto"/>
        <w:ind w:left="748" w:right="576"/>
        <w:jc w:val="both"/>
      </w:pPr>
      <w:r>
        <w:t>This is the second module of the website .in this module you can find the nutritional</w:t>
      </w:r>
      <w:r>
        <w:rPr>
          <w:spacing w:val="1"/>
        </w:rPr>
        <w:t xml:space="preserve"> </w:t>
      </w:r>
      <w:r>
        <w:t>values of daily foods according to their quantities in grams apart from that this module</w:t>
      </w:r>
      <w:r>
        <w:rPr>
          <w:spacing w:val="1"/>
        </w:rPr>
        <w:t xml:space="preserve"> </w:t>
      </w:r>
      <w:r>
        <w:t>also shows the high protein, carbohydrates, and protein-containing foods for the people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help in maintaining a</w:t>
      </w:r>
      <w:r>
        <w:rPr>
          <w:spacing w:val="-1"/>
        </w:rPr>
        <w:t xml:space="preserve"> </w:t>
      </w:r>
      <w:r>
        <w:t>healthy</w:t>
      </w:r>
      <w:r>
        <w:rPr>
          <w:spacing w:val="-1"/>
        </w:rPr>
        <w:t xml:space="preserve"> </w:t>
      </w:r>
      <w:r>
        <w:t>diet.</w:t>
      </w:r>
    </w:p>
    <w:p>
      <w:pPr>
        <w:pStyle w:val="8"/>
        <w:spacing w:before="8"/>
        <w:rPr>
          <w:sz w:val="25"/>
        </w:rPr>
      </w:pPr>
    </w:p>
    <w:p>
      <w:pPr>
        <w:pStyle w:val="5"/>
      </w:pPr>
      <w:r>
        <w:t>Calculators</w:t>
      </w:r>
    </w:p>
    <w:p>
      <w:pPr>
        <w:pStyle w:val="8"/>
        <w:spacing w:before="9"/>
        <w:rPr>
          <w:b/>
          <w:sz w:val="28"/>
        </w:rPr>
      </w:pPr>
    </w:p>
    <w:p>
      <w:pPr>
        <w:pStyle w:val="8"/>
        <w:ind w:left="748"/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third</w:t>
      </w:r>
      <w:r>
        <w:rPr>
          <w:spacing w:val="-1"/>
        </w:rPr>
        <w:t xml:space="preserve"> </w:t>
      </w:r>
      <w:r>
        <w:t>module</w:t>
      </w:r>
      <w:r>
        <w:rPr>
          <w:spacing w:val="-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website</w:t>
      </w:r>
      <w:r>
        <w:rPr>
          <w:spacing w:val="-2"/>
        </w:rPr>
        <w:t xml:space="preserve"> </w:t>
      </w:r>
      <w:r>
        <w:t>where it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got three calculators</w:t>
      </w:r>
      <w:r>
        <w:rPr>
          <w:spacing w:val="-1"/>
        </w:rPr>
        <w:t xml:space="preserve"> </w:t>
      </w:r>
      <w:r>
        <w:t>they</w:t>
      </w:r>
      <w:r>
        <w:rPr>
          <w:spacing w:val="-1"/>
        </w:rPr>
        <w:t xml:space="preserve"> </w:t>
      </w:r>
      <w:r>
        <w:t>are :</w:t>
      </w:r>
    </w:p>
    <w:p>
      <w:pPr>
        <w:pStyle w:val="8"/>
        <w:spacing w:before="9"/>
        <w:rPr>
          <w:sz w:val="28"/>
        </w:rPr>
      </w:pPr>
    </w:p>
    <w:p>
      <w:pPr>
        <w:pStyle w:val="5"/>
      </w:pPr>
      <w:r>
        <w:t>BMI</w:t>
      </w:r>
      <w:r>
        <w:rPr>
          <w:spacing w:val="-2"/>
        </w:rPr>
        <w:t xml:space="preserve"> </w:t>
      </w:r>
      <w:r>
        <w:t>calculator</w:t>
      </w:r>
    </w:p>
    <w:p>
      <w:pPr>
        <w:pStyle w:val="8"/>
        <w:spacing w:before="1"/>
        <w:rPr>
          <w:b/>
          <w:sz w:val="31"/>
        </w:rPr>
      </w:pPr>
    </w:p>
    <w:p>
      <w:pPr>
        <w:pStyle w:val="8"/>
        <w:spacing w:line="276" w:lineRule="auto"/>
        <w:ind w:left="748" w:right="1377"/>
      </w:pPr>
      <w:r>
        <w:t>This calculator is used to calculate the body mass index of a person based on the</w:t>
      </w:r>
      <w:r>
        <w:rPr>
          <w:spacing w:val="-57"/>
        </w:rPr>
        <w:t xml:space="preserve"> </w:t>
      </w:r>
      <w:r>
        <w:t>height</w:t>
      </w:r>
      <w:r>
        <w:rPr>
          <w:spacing w:val="-1"/>
        </w:rPr>
        <w:t xml:space="preserve"> </w:t>
      </w:r>
      <w:r>
        <w:t>and weight of</w:t>
      </w:r>
      <w:r>
        <w:rPr>
          <w:spacing w:val="1"/>
        </w:rPr>
        <w:t xml:space="preserve"> </w:t>
      </w:r>
      <w:r>
        <w:t>that person.</w:t>
      </w:r>
    </w:p>
    <w:p>
      <w:pPr>
        <w:pStyle w:val="8"/>
        <w:spacing w:before="10"/>
        <w:rPr>
          <w:sz w:val="27"/>
        </w:rPr>
      </w:pPr>
    </w:p>
    <w:p>
      <w:pPr>
        <w:pStyle w:val="5"/>
      </w:pPr>
      <w:r>
        <w:t>Macros</w:t>
      </w:r>
      <w:r>
        <w:rPr>
          <w:spacing w:val="-2"/>
        </w:rPr>
        <w:t xml:space="preserve"> </w:t>
      </w:r>
      <w:r>
        <w:t>calculator</w:t>
      </w:r>
    </w:p>
    <w:p>
      <w:pPr>
        <w:pStyle w:val="8"/>
        <w:spacing w:before="8"/>
        <w:rPr>
          <w:b/>
          <w:sz w:val="30"/>
        </w:rPr>
      </w:pPr>
    </w:p>
    <w:p>
      <w:pPr>
        <w:pStyle w:val="8"/>
        <w:spacing w:line="276" w:lineRule="auto"/>
        <w:ind w:left="748" w:right="572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calculator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drop-down</w:t>
      </w:r>
      <w:r>
        <w:rPr>
          <w:spacing w:val="1"/>
        </w:rPr>
        <w:t xml:space="preserve"> </w:t>
      </w:r>
      <w:r>
        <w:t>menu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Calculators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.this</w:t>
      </w:r>
      <w:r>
        <w:rPr>
          <w:spacing w:val="1"/>
        </w:rPr>
        <w:t xml:space="preserve"> </w:t>
      </w:r>
      <w:r>
        <w:t>calculator</w:t>
      </w:r>
      <w:r>
        <w:rPr>
          <w:spacing w:val="1"/>
        </w:rPr>
        <w:t xml:space="preserve"> </w:t>
      </w:r>
      <w:r>
        <w:t>calculates the</w:t>
      </w:r>
      <w:r>
        <w:rPr>
          <w:spacing w:val="1"/>
        </w:rPr>
        <w:t xml:space="preserve"> </w:t>
      </w:r>
      <w:r>
        <w:t>amount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fat,</w:t>
      </w:r>
      <w:r>
        <w:rPr>
          <w:spacing w:val="1"/>
        </w:rPr>
        <w:t xml:space="preserve"> </w:t>
      </w:r>
      <w:r>
        <w:t>proteins,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carbohydrates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consume</w:t>
      </w:r>
      <w:r>
        <w:rPr>
          <w:spacing w:val="-2"/>
        </w:rPr>
        <w:t xml:space="preserve"> </w:t>
      </w:r>
      <w:r>
        <w:t>by taking the</w:t>
      </w:r>
      <w:r>
        <w:rPr>
          <w:spacing w:val="-1"/>
        </w:rPr>
        <w:t xml:space="preserve"> </w:t>
      </w:r>
      <w:r>
        <w:t>height and</w:t>
      </w:r>
      <w:r>
        <w:rPr>
          <w:spacing w:val="2"/>
        </w:rPr>
        <w:t xml:space="preserve"> </w:t>
      </w:r>
      <w:r>
        <w:t>weight as inputs</w:t>
      </w:r>
    </w:p>
    <w:p>
      <w:pPr>
        <w:pStyle w:val="8"/>
        <w:spacing w:before="5"/>
        <w:rPr>
          <w:sz w:val="28"/>
        </w:rPr>
      </w:pPr>
    </w:p>
    <w:p>
      <w:pPr>
        <w:pStyle w:val="5"/>
      </w:pPr>
      <w:r>
        <w:t>Calorie</w:t>
      </w:r>
      <w:r>
        <w:rPr>
          <w:spacing w:val="-4"/>
        </w:rPr>
        <w:t xml:space="preserve"> </w:t>
      </w:r>
      <w:r>
        <w:t>calculator</w:t>
      </w:r>
    </w:p>
    <w:p>
      <w:pPr>
        <w:pStyle w:val="8"/>
        <w:spacing w:before="8"/>
        <w:rPr>
          <w:b/>
          <w:sz w:val="30"/>
        </w:rPr>
      </w:pPr>
    </w:p>
    <w:p>
      <w:pPr>
        <w:pStyle w:val="8"/>
        <w:spacing w:line="276" w:lineRule="auto"/>
        <w:ind w:left="748" w:right="578"/>
        <w:jc w:val="both"/>
      </w:pPr>
      <w:r>
        <w:t>This is the final calculator in the drop-down list.in this calculator, we calculate the base</w:t>
      </w:r>
      <w:r>
        <w:rPr>
          <w:spacing w:val="1"/>
        </w:rPr>
        <w:t xml:space="preserve"> </w:t>
      </w:r>
      <w:r>
        <w:t xml:space="preserve">metabolic rate of a male or a female using the formula </w:t>
      </w:r>
      <w:r>
        <w:rPr>
          <w:color w:val="1F1F23"/>
        </w:rPr>
        <w:t>Your basal metabolism rate is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produced through the following basal metabolic rate formula: Men: BMR = 88.362 +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(13.397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x weight in kg)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+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(4.799 x height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in cm)</w:t>
      </w:r>
    </w:p>
    <w:p>
      <w:pPr>
        <w:spacing w:after="0" w:line="276" w:lineRule="auto"/>
        <w:jc w:val="both"/>
      </w:pPr>
    </w:p>
    <w:p>
      <w:pPr>
        <w:spacing w:after="0" w:line="276" w:lineRule="auto"/>
        <w:jc w:val="center"/>
        <w:rPr>
          <w:rFonts w:hint="default"/>
          <w:sz w:val="20"/>
          <w:szCs w:val="20"/>
          <w:lang w:val="en-US"/>
        </w:rPr>
      </w:pPr>
    </w:p>
    <w:p>
      <w:pPr>
        <w:spacing w:after="0" w:line="276" w:lineRule="auto"/>
        <w:jc w:val="center"/>
        <w:rPr>
          <w:rFonts w:hint="default"/>
          <w:sz w:val="20"/>
          <w:szCs w:val="20"/>
          <w:lang w:val="en-US"/>
        </w:rPr>
      </w:pPr>
    </w:p>
    <w:p>
      <w:pPr>
        <w:spacing w:after="0" w:line="276" w:lineRule="auto"/>
        <w:jc w:val="center"/>
        <w:rPr>
          <w:rFonts w:hint="default"/>
          <w:sz w:val="20"/>
          <w:szCs w:val="20"/>
          <w:lang w:val="en-US"/>
        </w:rPr>
      </w:pPr>
    </w:p>
    <w:p>
      <w:pPr>
        <w:spacing w:after="0" w:line="276" w:lineRule="auto"/>
        <w:jc w:val="center"/>
        <w:rPr>
          <w:rFonts w:hint="default"/>
          <w:sz w:val="20"/>
          <w:szCs w:val="20"/>
          <w:lang w:val="en-US"/>
        </w:rPr>
      </w:pPr>
    </w:p>
    <w:p>
      <w:pPr>
        <w:spacing w:after="0" w:line="276" w:lineRule="auto"/>
        <w:jc w:val="center"/>
        <w:rPr>
          <w:rFonts w:hint="default"/>
          <w:lang w:val="en-US"/>
        </w:rPr>
        <w:sectPr>
          <w:footerReference r:id="rId20" w:type="default"/>
          <w:pgSz w:w="11910" w:h="16840"/>
          <w:pgMar w:top="1580" w:right="880" w:bottom="280" w:left="1160" w:header="0" w:footer="0" w:gutter="0"/>
          <w:pgNumType w:fmt="decimal" w:start="24"/>
          <w:cols w:space="720" w:num="1"/>
        </w:sectPr>
      </w:pPr>
      <w:r>
        <w:rPr>
          <w:rFonts w:hint="default"/>
          <w:sz w:val="20"/>
          <w:szCs w:val="20"/>
          <w:lang w:val="en-US"/>
        </w:rPr>
        <w:t>24</w:t>
      </w:r>
    </w:p>
    <w:p>
      <w:pPr>
        <w:pStyle w:val="8"/>
        <w:rPr>
          <w:sz w:val="20"/>
        </w:rPr>
      </w:pPr>
      <w:r>
        <w:pict>
          <v:group id="_x0000_s1251" o:spid="_x0000_s1251" o:spt="203" style="position:absolute;left:0pt;margin-left:24pt;margin-top:24pt;height:794.05pt;width:547.45pt;mso-position-horizontal-relative:page;mso-position-vertical-relative:page;z-index:-251637760;mso-width-relative:page;mso-height-relative:page;" coordorigin="480,480" coordsize="10949,15881">
            <o:lock v:ext="edit"/>
            <v:line id="_x0000_s1252" o:spid="_x0000_s1252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53" o:spid="_x0000_s1253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54" o:spid="_x0000_s1254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55" o:spid="_x0000_s1255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56" o:spid="_x0000_s1256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57" o:spid="_x0000_s1257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93" w:line="237" w:lineRule="auto"/>
        <w:ind w:left="748" w:right="884"/>
        <w:jc w:val="both"/>
      </w:pPr>
      <w:r>
        <w:rPr>
          <w:color w:val="1F1F23"/>
        </w:rPr>
        <w:t>– (5.677 x age in years) Women: BMR = 447.593 + (9.247 x weight in kg) + (3.098 x</w:t>
      </w:r>
      <w:r>
        <w:rPr>
          <w:color w:val="1F1F23"/>
          <w:spacing w:val="-57"/>
        </w:rPr>
        <w:t xml:space="preserve"> </w:t>
      </w:r>
      <w:r>
        <w:rPr>
          <w:color w:val="1F1F23"/>
        </w:rPr>
        <w:t>height</w:t>
      </w:r>
      <w:r>
        <w:rPr>
          <w:color w:val="1F1F23"/>
          <w:spacing w:val="-1"/>
        </w:rPr>
        <w:t xml:space="preserve"> </w:t>
      </w:r>
      <w:r>
        <w:rPr>
          <w:color w:val="1F1F23"/>
        </w:rPr>
        <w:t>in</w:t>
      </w:r>
      <w:r>
        <w:rPr>
          <w:color w:val="1F1F23"/>
          <w:spacing w:val="-3"/>
        </w:rPr>
        <w:t xml:space="preserve"> </w:t>
      </w:r>
      <w:r>
        <w:rPr>
          <w:color w:val="1F1F23"/>
        </w:rPr>
        <w:t>cm)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– (4.330 x age</w:t>
      </w:r>
      <w:r>
        <w:rPr>
          <w:color w:val="1F1F23"/>
          <w:spacing w:val="1"/>
        </w:rPr>
        <w:t xml:space="preserve"> </w:t>
      </w:r>
      <w:r>
        <w:rPr>
          <w:color w:val="1F1F23"/>
        </w:rPr>
        <w:t>in years)</w:t>
      </w:r>
    </w:p>
    <w:p>
      <w:pPr>
        <w:pStyle w:val="8"/>
        <w:spacing w:before="8"/>
        <w:rPr>
          <w:sz w:val="29"/>
        </w:rPr>
      </w:pPr>
    </w:p>
    <w:p>
      <w:pPr>
        <w:pStyle w:val="5"/>
      </w:pPr>
      <w:r>
        <w:t>Contact</w:t>
      </w:r>
      <w:r>
        <w:rPr>
          <w:spacing w:val="-1"/>
        </w:rPr>
        <w:t xml:space="preserve"> </w:t>
      </w:r>
      <w:r>
        <w:t>us</w:t>
      </w:r>
    </w:p>
    <w:p>
      <w:pPr>
        <w:pStyle w:val="8"/>
        <w:spacing w:before="2"/>
        <w:rPr>
          <w:b/>
          <w:sz w:val="28"/>
        </w:rPr>
      </w:pPr>
    </w:p>
    <w:p>
      <w:pPr>
        <w:pStyle w:val="8"/>
        <w:spacing w:line="280" w:lineRule="auto"/>
        <w:ind w:left="748" w:right="906"/>
        <w:jc w:val="both"/>
      </w:pPr>
      <w:r>
        <w:t>Here we provide the address of the office, and other social media platform addresses,</w:t>
      </w:r>
      <w:r>
        <w:rPr>
          <w:spacing w:val="-57"/>
        </w:rPr>
        <w:t xml:space="preserve"> </w:t>
      </w:r>
      <w:r>
        <w:t>and here we include a chat feature that directly connects us with our fitness personnel</w:t>
      </w:r>
      <w:r>
        <w:rPr>
          <w:spacing w:val="-57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you.</w:t>
      </w:r>
    </w:p>
    <w:p>
      <w:pPr>
        <w:pStyle w:val="4"/>
        <w:spacing w:before="84"/>
      </w:pPr>
      <w:r>
        <w:t>CODING</w:t>
      </w:r>
    </w:p>
    <w:p>
      <w:pPr>
        <w:pStyle w:val="8"/>
        <w:spacing w:before="10"/>
        <w:rPr>
          <w:b/>
          <w:sz w:val="25"/>
        </w:rPr>
      </w:pPr>
    </w:p>
    <w:p>
      <w:pPr>
        <w:spacing w:before="0"/>
        <w:ind w:left="748" w:right="0" w:firstLine="0"/>
        <w:jc w:val="left"/>
        <w:rPr>
          <w:b/>
          <w:sz w:val="28"/>
        </w:rPr>
      </w:pPr>
      <w:r>
        <w:rPr>
          <w:b/>
          <w:sz w:val="28"/>
          <w:u w:val="thick"/>
        </w:rPr>
        <w:t>index.html</w:t>
      </w:r>
    </w:p>
    <w:p>
      <w:pPr>
        <w:pStyle w:val="8"/>
        <w:spacing w:before="7"/>
        <w:rPr>
          <w:b/>
          <w:sz w:val="15"/>
        </w:rPr>
      </w:pPr>
    </w:p>
    <w:p>
      <w:pPr>
        <w:pStyle w:val="8"/>
        <w:spacing w:before="90"/>
        <w:ind w:left="748"/>
      </w:pPr>
      <w:r>
        <w:t>&lt;!doctype html&gt;</w:t>
      </w:r>
    </w:p>
    <w:p>
      <w:pPr>
        <w:pStyle w:val="8"/>
        <w:rPr>
          <w:sz w:val="29"/>
        </w:rPr>
      </w:pPr>
    </w:p>
    <w:p>
      <w:pPr>
        <w:pStyle w:val="8"/>
        <w:ind w:left="748"/>
      </w:pPr>
      <w:r>
        <w:t>&lt;html</w:t>
      </w:r>
      <w:r>
        <w:rPr>
          <w:spacing w:val="-3"/>
        </w:rPr>
        <w:t xml:space="preserve"> </w:t>
      </w:r>
      <w:r>
        <w:t>lang="en"&gt;</w:t>
      </w:r>
    </w:p>
    <w:p>
      <w:pPr>
        <w:pStyle w:val="8"/>
        <w:rPr>
          <w:sz w:val="29"/>
        </w:rPr>
      </w:pPr>
    </w:p>
    <w:p>
      <w:pPr>
        <w:pStyle w:val="8"/>
        <w:ind w:left="748"/>
      </w:pPr>
      <w:r>
        <w:t>&lt;head&gt;</w:t>
      </w:r>
    </w:p>
    <w:p>
      <w:pPr>
        <w:pStyle w:val="8"/>
        <w:spacing w:before="10"/>
        <w:rPr>
          <w:sz w:val="28"/>
        </w:rPr>
      </w:pPr>
    </w:p>
    <w:p>
      <w:pPr>
        <w:pStyle w:val="8"/>
        <w:ind w:left="748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>
      <w:pPr>
        <w:pStyle w:val="8"/>
        <w:spacing w:before="9"/>
        <w:rPr>
          <w:sz w:val="28"/>
        </w:rPr>
      </w:pPr>
    </w:p>
    <w:p>
      <w:pPr>
        <w:pStyle w:val="8"/>
        <w:spacing w:line="276" w:lineRule="auto"/>
        <w:ind w:left="748" w:right="3041"/>
      </w:pPr>
      <w:r>
        <w:t>&lt;meta name="viewport" content="width=device-width, initial-</w:t>
      </w:r>
      <w:r>
        <w:rPr>
          <w:spacing w:val="-57"/>
        </w:rPr>
        <w:t xml:space="preserve"> </w:t>
      </w:r>
      <w:r>
        <w:t>scale=1"&gt;</w:t>
      </w:r>
      <w:r>
        <w:rPr>
          <w:spacing w:val="-5"/>
        </w:rPr>
        <w:t xml:space="preserve"> </w:t>
      </w:r>
      <w:r>
        <w:t>&lt;link rel="stylesheet"</w:t>
      </w:r>
      <w:r>
        <w:rPr>
          <w:spacing w:val="-3"/>
        </w:rPr>
        <w:t xml:space="preserve"> </w:t>
      </w:r>
      <w:r>
        <w:t>href="style.css"&gt;</w:t>
      </w:r>
    </w:p>
    <w:p>
      <w:pPr>
        <w:pStyle w:val="8"/>
        <w:spacing w:before="4"/>
        <w:rPr>
          <w:sz w:val="25"/>
        </w:rPr>
      </w:pPr>
    </w:p>
    <w:p>
      <w:pPr>
        <w:spacing w:before="0" w:line="276" w:lineRule="auto"/>
        <w:ind w:left="747" w:right="701" w:firstLine="0"/>
        <w:jc w:val="left"/>
        <w:rPr>
          <w:sz w:val="23"/>
        </w:rPr>
      </w:pPr>
      <w:r>
        <w:rPr>
          <w:sz w:val="23"/>
        </w:rPr>
        <w:t>&lt;link href="</w:t>
      </w:r>
      <w:r>
        <w:fldChar w:fldCharType="begin"/>
      </w:r>
      <w:r>
        <w:instrText xml:space="preserve"> HYPERLINK "https://cdn.jsdelivr.net/npm/bootstrap%405.0.0-" \h </w:instrText>
      </w:r>
      <w:r>
        <w:fldChar w:fldCharType="separate"/>
      </w:r>
      <w:r>
        <w:rPr>
          <w:color w:val="0000FF"/>
          <w:sz w:val="23"/>
          <w:u w:val="single" w:color="0000FF"/>
        </w:rPr>
        <w:t>https://cdn.jsdelivr.net/npm/bootstrap@5.0.0-</w:t>
      </w:r>
      <w:r>
        <w:rPr>
          <w:color w:val="0000FF"/>
          <w:sz w:val="23"/>
        </w:rPr>
        <w:t xml:space="preserve"> </w:t>
      </w:r>
      <w:r>
        <w:rPr>
          <w:color w:val="0000FF"/>
          <w:sz w:val="23"/>
        </w:rPr>
        <w:fldChar w:fldCharType="end"/>
      </w:r>
      <w:r>
        <w:rPr>
          <w:sz w:val="23"/>
        </w:rPr>
        <w:t>beta1/dist/css/bootstrap.min.css"</w:t>
      </w:r>
      <w:r>
        <w:rPr>
          <w:spacing w:val="-55"/>
          <w:sz w:val="23"/>
        </w:rPr>
        <w:t xml:space="preserve"> </w:t>
      </w:r>
      <w:r>
        <w:rPr>
          <w:sz w:val="23"/>
        </w:rPr>
        <w:t>rel="stylesheet" integrity="sha384-</w:t>
      </w:r>
      <w:r>
        <w:rPr>
          <w:spacing w:val="1"/>
          <w:sz w:val="23"/>
        </w:rPr>
        <w:t xml:space="preserve"> </w:t>
      </w:r>
      <w:r>
        <w:rPr>
          <w:sz w:val="23"/>
        </w:rPr>
        <w:t>giJF6kkoqNQ00vy+HMDP7azOuL0xtbfIcaT9wjKHr8RbDVddVHyTfAAsrekwKmP1"</w:t>
      </w:r>
      <w:r>
        <w:rPr>
          <w:spacing w:val="1"/>
          <w:sz w:val="23"/>
        </w:rPr>
        <w:t xml:space="preserve"> </w:t>
      </w:r>
      <w:r>
        <w:rPr>
          <w:sz w:val="23"/>
        </w:rPr>
        <w:t>crossorigin="anonymous"&gt;</w:t>
      </w:r>
    </w:p>
    <w:p>
      <w:pPr>
        <w:pStyle w:val="8"/>
        <w:spacing w:before="3"/>
        <w:ind w:left="748"/>
      </w:pPr>
      <w:r>
        <w:t>&lt;title&gt;FITNESS</w:t>
      </w:r>
      <w:r>
        <w:rPr>
          <w:spacing w:val="-6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CARE&lt;/title&gt;</w:t>
      </w:r>
    </w:p>
    <w:p>
      <w:pPr>
        <w:pStyle w:val="8"/>
        <w:spacing w:before="6"/>
        <w:rPr>
          <w:sz w:val="28"/>
        </w:rPr>
      </w:pPr>
    </w:p>
    <w:p>
      <w:pPr>
        <w:pStyle w:val="8"/>
        <w:spacing w:before="1"/>
        <w:ind w:left="748"/>
      </w:pPr>
      <w:r>
        <w:t>&lt;/head&gt;</w:t>
      </w:r>
    </w:p>
    <w:p>
      <w:pPr>
        <w:pStyle w:val="8"/>
        <w:spacing w:before="84"/>
        <w:ind w:left="748"/>
      </w:pPr>
      <w:r>
        <w:t>&lt;body&gt;</w:t>
      </w:r>
    </w:p>
    <w:p>
      <w:pPr>
        <w:pStyle w:val="8"/>
        <w:spacing w:before="45"/>
        <w:ind w:left="748"/>
      </w:pPr>
      <w:r>
        <w:t>&lt;!--</w:t>
      </w:r>
      <w:r>
        <w:rPr>
          <w:spacing w:val="-2"/>
        </w:rPr>
        <w:t xml:space="preserve"> </w:t>
      </w:r>
      <w:r>
        <w:t>navbar</w:t>
      </w:r>
      <w:r>
        <w:rPr>
          <w:spacing w:val="-1"/>
        </w:rPr>
        <w:t xml:space="preserve"> </w:t>
      </w:r>
      <w:r>
        <w:t>--&gt;</w:t>
      </w:r>
    </w:p>
    <w:p>
      <w:pPr>
        <w:pStyle w:val="8"/>
        <w:spacing w:before="51" w:line="276" w:lineRule="auto"/>
        <w:ind w:left="748" w:right="3868"/>
      </w:pPr>
      <w:r>
        <w:t>&lt;nav</w:t>
      </w:r>
      <w:r>
        <w:rPr>
          <w:spacing w:val="-4"/>
        </w:rPr>
        <w:t xml:space="preserve"> </w:t>
      </w:r>
      <w:r>
        <w:t>class="navbar</w:t>
      </w:r>
      <w:r>
        <w:rPr>
          <w:spacing w:val="-2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navbar-dark</w:t>
      </w:r>
      <w:r>
        <w:rPr>
          <w:spacing w:val="-4"/>
        </w:rPr>
        <w:t xml:space="preserve"> </w:t>
      </w:r>
      <w:r>
        <w:t>bg-</w:t>
      </w:r>
      <w:r>
        <w:rPr>
          <w:spacing w:val="-57"/>
        </w:rPr>
        <w:t xml:space="preserve"> </w:t>
      </w:r>
      <w:r>
        <w:t>dark"&gt; &lt;div class="container-fluid"&gt;</w:t>
      </w:r>
    </w:p>
    <w:p>
      <w:pPr>
        <w:pStyle w:val="8"/>
        <w:spacing w:before="4"/>
        <w:rPr>
          <w:sz w:val="25"/>
        </w:rPr>
      </w:pPr>
    </w:p>
    <w:p>
      <w:pPr>
        <w:pStyle w:val="8"/>
        <w:spacing w:line="278" w:lineRule="auto"/>
        <w:ind w:left="748" w:right="1375"/>
      </w:pPr>
      <w:r>
        <w:t>&lt;a class="navbar-brand" href="#"&gt;&lt;h1 style="color: red;"&gt;FITNESS HEALTH</w:t>
      </w:r>
      <w:r>
        <w:rPr>
          <w:spacing w:val="-57"/>
        </w:rPr>
        <w:t xml:space="preserve"> </w:t>
      </w:r>
      <w:r>
        <w:t>CARE&lt;/h1&gt;&lt;/a&gt;</w:t>
      </w:r>
    </w:p>
    <w:p>
      <w:pPr>
        <w:pStyle w:val="8"/>
        <w:spacing w:before="10"/>
      </w:pPr>
    </w:p>
    <w:p>
      <w:pPr>
        <w:pStyle w:val="8"/>
        <w:spacing w:line="276" w:lineRule="auto"/>
        <w:ind w:left="748" w:right="1219"/>
        <w:jc w:val="both"/>
      </w:pPr>
      <w:r>
        <w:t>&lt;button class="navbar-toggler" type="button" data-bs-toggle="collapse" data- bs-</w:t>
      </w:r>
      <w:r>
        <w:rPr>
          <w:spacing w:val="-57"/>
        </w:rPr>
        <w:t xml:space="preserve"> </w:t>
      </w:r>
      <w:r>
        <w:t>target="#navbarSupportedContent" aria-controls="navbarSupportedContent" aria-</w:t>
      </w:r>
      <w:r>
        <w:rPr>
          <w:spacing w:val="-58"/>
        </w:rPr>
        <w:t xml:space="preserve"> </w:t>
      </w:r>
      <w:r>
        <w:t>expanded="false"</w:t>
      </w:r>
      <w:r>
        <w:rPr>
          <w:spacing w:val="-1"/>
        </w:rPr>
        <w:t xml:space="preserve"> </w:t>
      </w:r>
      <w:r>
        <w:t>aria-label="Toggle</w:t>
      </w:r>
      <w:r>
        <w:rPr>
          <w:spacing w:val="1"/>
        </w:rPr>
        <w:t xml:space="preserve"> </w:t>
      </w:r>
      <w:r>
        <w:t>navigation"&gt;</w:t>
      </w:r>
    </w:p>
    <w:p>
      <w:pPr>
        <w:pStyle w:val="8"/>
        <w:spacing w:before="6"/>
        <w:rPr>
          <w:sz w:val="25"/>
        </w:rPr>
      </w:pPr>
    </w:p>
    <w:p>
      <w:pPr>
        <w:pStyle w:val="8"/>
        <w:ind w:left="748"/>
      </w:pPr>
      <w:r>
        <w:t>&lt;span</w:t>
      </w:r>
      <w:r>
        <w:rPr>
          <w:spacing w:val="-4"/>
        </w:rPr>
        <w:t xml:space="preserve"> </w:t>
      </w:r>
      <w:r>
        <w:t>class="navbar-toggler-icon"&gt;&lt;/span&gt;</w:t>
      </w: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  <w:jc w:val="center"/>
        <w:rPr>
          <w:rFonts w:hint="default"/>
          <w:lang w:val="en-US"/>
        </w:rPr>
        <w:sectPr>
          <w:footerReference r:id="rId21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20"/>
          <w:szCs w:val="20"/>
          <w:lang w:val="en-US"/>
        </w:rPr>
        <w:t>25</w:t>
      </w:r>
    </w:p>
    <w:p>
      <w:pPr>
        <w:pStyle w:val="8"/>
        <w:rPr>
          <w:sz w:val="20"/>
        </w:rPr>
      </w:pPr>
      <w:r>
        <w:pict>
          <v:group id="_x0000_s1258" o:spid="_x0000_s1258" o:spt="203" style="position:absolute;left:0pt;margin-left:24pt;margin-top:24pt;height:794.05pt;width:547.45pt;mso-position-horizontal-relative:page;mso-position-vertical-relative:page;z-index:-251637760;mso-width-relative:page;mso-height-relative:page;" coordorigin="480,480" coordsize="10949,15881">
            <o:lock v:ext="edit"/>
            <v:line id="_x0000_s1259" o:spid="_x0000_s1259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60" o:spid="_x0000_s1260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61" o:spid="_x0000_s1261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62" o:spid="_x0000_s1262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63" o:spid="_x0000_s1263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64" o:spid="_x0000_s1264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8"/>
        </w:rPr>
      </w:pPr>
    </w:p>
    <w:p>
      <w:pPr>
        <w:pStyle w:val="8"/>
        <w:spacing w:before="90"/>
        <w:ind w:left="748"/>
      </w:pPr>
      <w:r>
        <w:t>&lt;/button&gt;</w:t>
      </w:r>
    </w:p>
    <w:p>
      <w:pPr>
        <w:pStyle w:val="8"/>
        <w:rPr>
          <w:sz w:val="29"/>
        </w:rPr>
      </w:pPr>
    </w:p>
    <w:p>
      <w:pPr>
        <w:pStyle w:val="8"/>
        <w:ind w:left="748"/>
      </w:pPr>
      <w:r>
        <w:t>&lt;div</w:t>
      </w:r>
      <w:r>
        <w:rPr>
          <w:spacing w:val="-3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5"/>
        </w:rPr>
        <w:t xml:space="preserve"> </w:t>
      </w:r>
      <w:r>
        <w:t>id="navbarSupportedContent"&gt;</w:t>
      </w:r>
    </w:p>
    <w:p>
      <w:pPr>
        <w:pStyle w:val="8"/>
        <w:spacing w:before="41"/>
        <w:ind w:left="748"/>
      </w:pPr>
      <w:r>
        <w:t>&lt;ul</w:t>
      </w:r>
      <w:r>
        <w:rPr>
          <w:spacing w:val="-3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me-auto</w:t>
      </w:r>
      <w:r>
        <w:rPr>
          <w:spacing w:val="-1"/>
        </w:rPr>
        <w:t xml:space="preserve"> </w:t>
      </w:r>
      <w:r>
        <w:t>mb-2</w:t>
      </w:r>
      <w:r>
        <w:rPr>
          <w:spacing w:val="-3"/>
        </w:rPr>
        <w:t xml:space="preserve"> </w:t>
      </w:r>
      <w:r>
        <w:t>mb-lg-0"&gt;</w:t>
      </w:r>
    </w:p>
    <w:p>
      <w:pPr>
        <w:pStyle w:val="8"/>
        <w:spacing w:before="2"/>
        <w:rPr>
          <w:sz w:val="34"/>
        </w:rPr>
      </w:pPr>
    </w:p>
    <w:p>
      <w:pPr>
        <w:pStyle w:val="8"/>
        <w:spacing w:before="1"/>
        <w:ind w:left="748"/>
      </w:pPr>
      <w:r>
        <w:t>&lt;li</w:t>
      </w:r>
      <w:r>
        <w:rPr>
          <w:spacing w:val="-4"/>
        </w:rPr>
        <w:t xml:space="preserve"> </w:t>
      </w:r>
      <w:r>
        <w:t>class="nav-item"&gt;</w:t>
      </w:r>
    </w:p>
    <w:p>
      <w:pPr>
        <w:pStyle w:val="8"/>
        <w:spacing w:before="69"/>
        <w:ind w:left="748"/>
      </w:pPr>
      <w:r>
        <w:t>&lt;a</w:t>
      </w:r>
      <w:r>
        <w:rPr>
          <w:spacing w:val="-4"/>
        </w:rPr>
        <w:t xml:space="preserve"> </w:t>
      </w:r>
      <w:r>
        <w:t>class="nav-link</w:t>
      </w:r>
      <w:r>
        <w:rPr>
          <w:spacing w:val="-3"/>
        </w:rPr>
        <w:t xml:space="preserve"> </w:t>
      </w:r>
      <w:r>
        <w:t>active"</w:t>
      </w:r>
      <w:r>
        <w:rPr>
          <w:spacing w:val="-1"/>
        </w:rPr>
        <w:t xml:space="preserve"> </w:t>
      </w:r>
      <w:r>
        <w:t>aria-current="page"</w:t>
      </w:r>
      <w:r>
        <w:rPr>
          <w:spacing w:val="-5"/>
        </w:rPr>
        <w:t xml:space="preserve"> </w:t>
      </w:r>
      <w:r>
        <w:t>href="#"&gt;Home&lt;/a&gt;</w:t>
      </w:r>
    </w:p>
    <w:p>
      <w:pPr>
        <w:pStyle w:val="8"/>
        <w:spacing w:before="41"/>
        <w:ind w:left="748"/>
      </w:pPr>
      <w:r>
        <w:t>&lt;/li&gt;</w:t>
      </w:r>
    </w:p>
    <w:p>
      <w:pPr>
        <w:pStyle w:val="8"/>
        <w:rPr>
          <w:sz w:val="29"/>
        </w:rPr>
      </w:pPr>
    </w:p>
    <w:p>
      <w:pPr>
        <w:pStyle w:val="8"/>
        <w:ind w:left="748"/>
      </w:pPr>
      <w:r>
        <w:t>&lt;li</w:t>
      </w:r>
      <w:r>
        <w:rPr>
          <w:spacing w:val="-4"/>
        </w:rPr>
        <w:t xml:space="preserve"> </w:t>
      </w:r>
      <w:r>
        <w:t>class="nav-item"&gt;</w:t>
      </w:r>
    </w:p>
    <w:p>
      <w:pPr>
        <w:pStyle w:val="8"/>
        <w:rPr>
          <w:sz w:val="29"/>
        </w:rPr>
      </w:pPr>
    </w:p>
    <w:p>
      <w:pPr>
        <w:pStyle w:val="8"/>
        <w:ind w:left="748"/>
      </w:pPr>
      <w:r>
        <w:t>&lt;a</w:t>
      </w:r>
      <w:r>
        <w:rPr>
          <w:spacing w:val="-6"/>
        </w:rPr>
        <w:t xml:space="preserve"> </w:t>
      </w:r>
      <w:r>
        <w:t>class="nav-link"</w:t>
      </w:r>
      <w:r>
        <w:rPr>
          <w:spacing w:val="-4"/>
        </w:rPr>
        <w:t xml:space="preserve"> </w:t>
      </w:r>
      <w:r>
        <w:t>aria-current="page"</w:t>
      </w:r>
      <w:r>
        <w:rPr>
          <w:spacing w:val="-4"/>
        </w:rPr>
        <w:t xml:space="preserve"> </w:t>
      </w:r>
      <w:r>
        <w:t>href="./foodchart.html"&gt;Food</w:t>
      </w:r>
      <w:r>
        <w:rPr>
          <w:spacing w:val="-1"/>
        </w:rPr>
        <w:t xml:space="preserve"> </w:t>
      </w:r>
      <w:r>
        <w:t>Chart&lt;/a&gt;</w:t>
      </w:r>
    </w:p>
    <w:p>
      <w:pPr>
        <w:pStyle w:val="8"/>
        <w:spacing w:before="7"/>
        <w:rPr>
          <w:sz w:val="28"/>
        </w:rPr>
      </w:pPr>
    </w:p>
    <w:p>
      <w:pPr>
        <w:pStyle w:val="8"/>
        <w:ind w:left="748"/>
      </w:pPr>
      <w:r>
        <w:t>&lt;/li&gt;</w:t>
      </w:r>
    </w:p>
    <w:p>
      <w:pPr>
        <w:pStyle w:val="8"/>
        <w:rPr>
          <w:sz w:val="29"/>
        </w:rPr>
      </w:pPr>
    </w:p>
    <w:p>
      <w:pPr>
        <w:pStyle w:val="8"/>
        <w:ind w:left="748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dropdown"&gt;</w:t>
      </w:r>
    </w:p>
    <w:p>
      <w:pPr>
        <w:spacing w:before="55" w:line="283" w:lineRule="auto"/>
        <w:ind w:left="747" w:right="2617" w:firstLine="0"/>
        <w:jc w:val="left"/>
        <w:rPr>
          <w:sz w:val="24"/>
        </w:rPr>
      </w:pPr>
      <w:r>
        <w:rPr>
          <w:sz w:val="23"/>
        </w:rPr>
        <w:t>&lt;a class="nav-link dropdown-toggle" href="#" id="navbarDropdown"</w:t>
      </w:r>
      <w:r>
        <w:rPr>
          <w:spacing w:val="-55"/>
          <w:sz w:val="23"/>
        </w:rPr>
        <w:t xml:space="preserve"> </w:t>
      </w:r>
      <w:r>
        <w:rPr>
          <w:sz w:val="23"/>
        </w:rPr>
        <w:t>role="button" data-bs-toggle="dropdown" aria-expanded="false"&gt;</w:t>
      </w:r>
      <w:r>
        <w:rPr>
          <w:spacing w:val="1"/>
          <w:sz w:val="23"/>
        </w:rPr>
        <w:t xml:space="preserve"> </w:t>
      </w:r>
      <w:r>
        <w:rPr>
          <w:sz w:val="24"/>
        </w:rPr>
        <w:t>CALCULATORS</w:t>
      </w:r>
    </w:p>
    <w:p>
      <w:pPr>
        <w:pStyle w:val="8"/>
        <w:spacing w:before="18"/>
        <w:ind w:left="748"/>
      </w:pPr>
      <w:r>
        <w:t>&lt;/a&gt;</w:t>
      </w:r>
    </w:p>
    <w:p>
      <w:pPr>
        <w:spacing w:before="7"/>
        <w:ind w:left="748" w:right="0" w:firstLine="0"/>
        <w:jc w:val="left"/>
        <w:rPr>
          <w:rFonts w:ascii="Calibri"/>
          <w:sz w:val="20"/>
        </w:rPr>
      </w:pPr>
      <w:r>
        <w:rPr>
          <w:rFonts w:ascii="Calibri"/>
          <w:sz w:val="20"/>
        </w:rPr>
        <w:t>..................Column</w:t>
      </w:r>
      <w:r>
        <w:rPr>
          <w:rFonts w:ascii="Calibri"/>
          <w:spacing w:val="-8"/>
          <w:sz w:val="20"/>
        </w:rPr>
        <w:t xml:space="preserve"> </w:t>
      </w:r>
      <w:r>
        <w:rPr>
          <w:rFonts w:ascii="Calibri"/>
          <w:sz w:val="20"/>
        </w:rPr>
        <w:t>Break..................</w:t>
      </w:r>
    </w:p>
    <w:p>
      <w:pPr>
        <w:spacing w:before="1"/>
        <w:ind w:left="747" w:right="0" w:firstLine="0"/>
        <w:jc w:val="left"/>
        <w:rPr>
          <w:sz w:val="23"/>
        </w:rPr>
      </w:pPr>
      <w:r>
        <w:rPr>
          <w:sz w:val="23"/>
        </w:rPr>
        <w:t>&lt;ul</w:t>
      </w:r>
      <w:r>
        <w:rPr>
          <w:spacing w:val="-6"/>
          <w:sz w:val="23"/>
        </w:rPr>
        <w:t xml:space="preserve"> </w:t>
      </w:r>
      <w:r>
        <w:rPr>
          <w:sz w:val="23"/>
        </w:rPr>
        <w:t>class="dropdown-menu"</w:t>
      </w:r>
      <w:r>
        <w:rPr>
          <w:spacing w:val="-6"/>
          <w:sz w:val="23"/>
        </w:rPr>
        <w:t xml:space="preserve"> </w:t>
      </w:r>
      <w:r>
        <w:rPr>
          <w:sz w:val="23"/>
        </w:rPr>
        <w:t>aria-labelledby="navbarDropdown"&gt;</w:t>
      </w:r>
    </w:p>
    <w:p>
      <w:pPr>
        <w:spacing w:before="47"/>
        <w:ind w:left="747" w:right="0" w:firstLine="0"/>
        <w:jc w:val="left"/>
        <w:rPr>
          <w:sz w:val="23"/>
        </w:rPr>
      </w:pPr>
      <w:r>
        <w:rPr>
          <w:sz w:val="23"/>
        </w:rPr>
        <w:t>&lt;li&gt;&lt;a</w:t>
      </w:r>
      <w:r>
        <w:rPr>
          <w:spacing w:val="-7"/>
          <w:sz w:val="23"/>
        </w:rPr>
        <w:t xml:space="preserve"> </w:t>
      </w:r>
      <w:r>
        <w:rPr>
          <w:sz w:val="23"/>
        </w:rPr>
        <w:t>class="dropdown-item"</w:t>
      </w:r>
      <w:r>
        <w:rPr>
          <w:spacing w:val="-3"/>
          <w:sz w:val="23"/>
        </w:rPr>
        <w:t xml:space="preserve"> </w:t>
      </w:r>
      <w:r>
        <w:rPr>
          <w:sz w:val="23"/>
        </w:rPr>
        <w:t>href="bmi.html"&gt;BMI</w:t>
      </w:r>
    </w:p>
    <w:p>
      <w:pPr>
        <w:pStyle w:val="8"/>
        <w:spacing w:before="50"/>
        <w:ind w:left="748"/>
      </w:pPr>
      <w:r>
        <w:t>CALCULATOR&lt;/a&gt;&lt;/li&gt;</w:t>
      </w:r>
    </w:p>
    <w:p>
      <w:pPr>
        <w:pStyle w:val="8"/>
        <w:spacing w:before="51" w:line="264" w:lineRule="auto"/>
        <w:ind w:left="748" w:right="3030"/>
      </w:pPr>
      <w:r>
        <w:t>&lt;li&gt;&lt;a</w:t>
      </w:r>
      <w:r>
        <w:rPr>
          <w:spacing w:val="-7"/>
        </w:rPr>
        <w:t xml:space="preserve"> </w:t>
      </w:r>
      <w:r>
        <w:t>class="dropdown-item"</w:t>
      </w:r>
      <w:r>
        <w:rPr>
          <w:spacing w:val="-11"/>
        </w:rPr>
        <w:t xml:space="preserve"> </w:t>
      </w:r>
      <w:r>
        <w:t>href="calorie.html"&gt;CALORIE</w:t>
      </w:r>
      <w:r>
        <w:rPr>
          <w:spacing w:val="-57"/>
        </w:rPr>
        <w:t xml:space="preserve"> </w:t>
      </w:r>
      <w:r>
        <w:t>CALCULATOR&lt;/a&gt;&lt;/li&gt;</w:t>
      </w:r>
    </w:p>
    <w:p>
      <w:pPr>
        <w:pStyle w:val="8"/>
        <w:spacing w:before="31" w:line="264" w:lineRule="auto"/>
        <w:ind w:left="748" w:right="3012"/>
      </w:pPr>
      <w:r>
        <w:t>&lt;li&gt;&lt;a class="dropdown-item" href="protein.html"&gt;MACROS</w:t>
      </w:r>
      <w:r>
        <w:rPr>
          <w:spacing w:val="-57"/>
        </w:rPr>
        <w:t xml:space="preserve"> </w:t>
      </w:r>
      <w:r>
        <w:t>CALCULATOR&lt;/a&gt;&lt;/li&gt;</w:t>
      </w:r>
    </w:p>
    <w:p>
      <w:pPr>
        <w:pStyle w:val="8"/>
        <w:spacing w:before="12"/>
        <w:ind w:left="748"/>
      </w:pPr>
      <w:r>
        <w:t>&lt;/ul&gt;</w:t>
      </w:r>
    </w:p>
    <w:p>
      <w:pPr>
        <w:pStyle w:val="8"/>
        <w:spacing w:before="39"/>
        <w:ind w:left="748"/>
      </w:pPr>
      <w:r>
        <w:t>&lt;/li&gt;</w:t>
      </w:r>
    </w:p>
    <w:p>
      <w:pPr>
        <w:pStyle w:val="8"/>
        <w:spacing w:before="40"/>
        <w:ind w:left="748"/>
      </w:pPr>
      <w:r>
        <w:t>&lt;li</w:t>
      </w:r>
      <w:r>
        <w:rPr>
          <w:spacing w:val="-4"/>
        </w:rPr>
        <w:t xml:space="preserve"> </w:t>
      </w:r>
      <w:r>
        <w:t>class="nav-item"&gt;</w:t>
      </w:r>
    </w:p>
    <w:p>
      <w:pPr>
        <w:pStyle w:val="8"/>
        <w:spacing w:before="60" w:line="264" w:lineRule="auto"/>
        <w:ind w:left="748" w:right="2259"/>
      </w:pPr>
      <w:r>
        <w:t>&lt;a class="nav-link" aria-current="page" href="./contact.html"&gt;Contact</w:t>
      </w:r>
      <w:r>
        <w:rPr>
          <w:spacing w:val="-57"/>
        </w:rPr>
        <w:t xml:space="preserve"> </w:t>
      </w:r>
      <w:r>
        <w:t>Us&lt;/a&gt; &lt;/li&gt;</w:t>
      </w:r>
    </w:p>
    <w:p>
      <w:pPr>
        <w:pStyle w:val="8"/>
        <w:spacing w:before="9"/>
        <w:rPr>
          <w:sz w:val="28"/>
        </w:rPr>
      </w:pPr>
    </w:p>
    <w:p>
      <w:pPr>
        <w:pStyle w:val="8"/>
        <w:spacing w:before="1"/>
        <w:ind w:left="748"/>
      </w:pPr>
      <w:r>
        <w:t>&lt;/ul&gt;</w:t>
      </w:r>
    </w:p>
    <w:p>
      <w:pPr>
        <w:pStyle w:val="8"/>
        <w:spacing w:before="40"/>
        <w:ind w:left="748"/>
      </w:pPr>
      <w:r>
        <w:t>&lt;form</w:t>
      </w:r>
      <w:r>
        <w:rPr>
          <w:spacing w:val="-4"/>
        </w:rPr>
        <w:t xml:space="preserve"> </w:t>
      </w:r>
      <w:r>
        <w:t>class="d-flex"&gt;</w:t>
      </w:r>
    </w:p>
    <w:p>
      <w:pPr>
        <w:pStyle w:val="8"/>
        <w:spacing w:before="56" w:line="264" w:lineRule="auto"/>
        <w:ind w:left="748" w:right="456"/>
      </w:pPr>
      <w:r>
        <w:t>&lt;input</w:t>
      </w:r>
      <w:r>
        <w:rPr>
          <w:spacing w:val="-5"/>
        </w:rPr>
        <w:t xml:space="preserve"> </w:t>
      </w:r>
      <w:r>
        <w:t>class="form-control</w:t>
      </w:r>
      <w:r>
        <w:rPr>
          <w:spacing w:val="-4"/>
        </w:rPr>
        <w:t xml:space="preserve"> </w:t>
      </w:r>
      <w:r>
        <w:t>me-2"</w:t>
      </w:r>
      <w:r>
        <w:rPr>
          <w:spacing w:val="-4"/>
        </w:rPr>
        <w:t xml:space="preserve"> </w:t>
      </w:r>
      <w:r>
        <w:t>type="search"</w:t>
      </w:r>
      <w:r>
        <w:rPr>
          <w:spacing w:val="-3"/>
        </w:rPr>
        <w:t xml:space="preserve"> </w:t>
      </w:r>
      <w:r>
        <w:t>placeholder="Search"</w:t>
      </w:r>
      <w:r>
        <w:rPr>
          <w:spacing w:val="-4"/>
        </w:rPr>
        <w:t xml:space="preserve"> </w:t>
      </w:r>
      <w:r>
        <w:t>aria-</w:t>
      </w:r>
      <w:r>
        <w:rPr>
          <w:spacing w:val="-57"/>
        </w:rPr>
        <w:t xml:space="preserve"> </w:t>
      </w:r>
      <w:r>
        <w:t>label="Search"&gt;</w:t>
      </w:r>
    </w:p>
    <w:p>
      <w:pPr>
        <w:pStyle w:val="8"/>
        <w:spacing w:before="26" w:line="264" w:lineRule="auto"/>
        <w:ind w:left="748" w:right="5110"/>
      </w:pPr>
      <w:r>
        <w:t>&lt;button class="btn btn-outline-success"</w:t>
      </w:r>
      <w:r>
        <w:rPr>
          <w:spacing w:val="1"/>
        </w:rPr>
        <w:t xml:space="preserve"> </w:t>
      </w:r>
      <w:r>
        <w:t>type="submit"&gt;Search&lt;/button&gt;</w:t>
      </w:r>
      <w:r>
        <w:rPr>
          <w:spacing w:val="-9"/>
        </w:rPr>
        <w:t xml:space="preserve"> </w:t>
      </w:r>
      <w:r>
        <w:t>&lt;/form&gt;</w:t>
      </w:r>
    </w:p>
    <w:p>
      <w:pPr>
        <w:pStyle w:val="8"/>
        <w:spacing w:before="17"/>
        <w:ind w:left="748"/>
      </w:pPr>
      <w:r>
        <w:t>&lt;/div&gt;</w:t>
      </w:r>
    </w:p>
    <w:p>
      <w:pPr>
        <w:pStyle w:val="8"/>
        <w:spacing w:before="41"/>
        <w:ind w:left="748"/>
      </w:pPr>
      <w:r>
        <w:t>&lt;/div&gt;</w:t>
      </w:r>
    </w:p>
    <w:p>
      <w:pPr>
        <w:pStyle w:val="8"/>
        <w:spacing w:before="41"/>
        <w:ind w:left="748"/>
      </w:pPr>
    </w:p>
    <w:p>
      <w:pPr>
        <w:pStyle w:val="8"/>
        <w:spacing w:before="41"/>
        <w:ind w:left="748"/>
      </w:pPr>
    </w:p>
    <w:p>
      <w:pPr>
        <w:pStyle w:val="8"/>
        <w:spacing w:before="41"/>
        <w:ind w:left="748"/>
        <w:jc w:val="center"/>
        <w:rPr>
          <w:rFonts w:hint="default"/>
          <w:lang w:val="en-US"/>
        </w:rPr>
      </w:pPr>
      <w:r>
        <w:rPr>
          <w:rFonts w:hint="default"/>
          <w:sz w:val="20"/>
          <w:szCs w:val="20"/>
          <w:lang w:val="en-US"/>
        </w:rPr>
        <w:t>26</w:t>
      </w:r>
    </w:p>
    <w:p>
      <w:pPr>
        <w:spacing w:after="0"/>
        <w:sectPr>
          <w:footerReference r:id="rId22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</w:p>
    <w:p>
      <w:pPr>
        <w:pStyle w:val="8"/>
        <w:rPr>
          <w:sz w:val="20"/>
        </w:rPr>
      </w:pPr>
      <w:r>
        <w:pict>
          <v:group id="_x0000_s1265" o:spid="_x0000_s1265" o:spt="203" style="position:absolute;left:0pt;margin-left:24pt;margin-top:24pt;height:794.05pt;width:547.45pt;mso-position-horizontal-relative:page;mso-position-vertical-relative:page;z-index:-251636736;mso-width-relative:page;mso-height-relative:page;" coordorigin="480,480" coordsize="10949,15881">
            <o:lock v:ext="edit"/>
            <v:line id="_x0000_s1266" o:spid="_x0000_s1266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67" o:spid="_x0000_s1267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68" o:spid="_x0000_s1268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69" o:spid="_x0000_s1269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70" o:spid="_x0000_s1270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71" o:spid="_x0000_s1271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90"/>
        <w:ind w:left="748"/>
      </w:pPr>
      <w:r>
        <w:t>&lt;/nav&gt;</w:t>
      </w:r>
    </w:p>
    <w:p>
      <w:pPr>
        <w:pStyle w:val="8"/>
        <w:spacing w:before="41"/>
        <w:ind w:left="748"/>
      </w:pPr>
      <w:r>
        <w:t>&lt;div</w:t>
      </w:r>
      <w:r>
        <w:rPr>
          <w:spacing w:val="-3"/>
        </w:rPr>
        <w:t xml:space="preserve"> </w:t>
      </w:r>
      <w:r>
        <w:t>class="main</w:t>
      </w:r>
      <w:r>
        <w:rPr>
          <w:spacing w:val="-3"/>
        </w:rPr>
        <w:t xml:space="preserve"> </w:t>
      </w:r>
      <w:r>
        <w:t>body"&gt;</w:t>
      </w:r>
    </w:p>
    <w:p>
      <w:pPr>
        <w:pStyle w:val="8"/>
        <w:spacing w:before="55" w:line="264" w:lineRule="auto"/>
        <w:ind w:left="748" w:right="4749"/>
      </w:pPr>
      <w:r>
        <w:t>&lt;div class="m-4" style="color: rgb(237, 175,</w:t>
      </w:r>
      <w:r>
        <w:rPr>
          <w:spacing w:val="-57"/>
        </w:rPr>
        <w:t xml:space="preserve"> </w:t>
      </w:r>
      <w:r>
        <w:t>17);"&gt; &lt;ul&gt;</w:t>
      </w:r>
    </w:p>
    <w:p>
      <w:pPr>
        <w:pStyle w:val="8"/>
        <w:spacing w:before="13"/>
        <w:ind w:left="748"/>
      </w:pPr>
      <w:r>
        <w:t>&lt;li&gt;</w:t>
      </w:r>
    </w:p>
    <w:p>
      <w:pPr>
        <w:pStyle w:val="8"/>
        <w:spacing w:before="40"/>
        <w:ind w:left="748"/>
      </w:pPr>
      <w:r>
        <w:t>&lt;h5&gt;</w:t>
      </w:r>
    </w:p>
    <w:p>
      <w:pPr>
        <w:pStyle w:val="8"/>
        <w:spacing w:before="46"/>
        <w:ind w:left="748"/>
      </w:pPr>
      <w:r>
        <w:t>Success</w:t>
      </w:r>
      <w:r>
        <w:rPr>
          <w:spacing w:val="-4"/>
        </w:rPr>
        <w:t xml:space="preserve"> </w:t>
      </w:r>
      <w:r>
        <w:t>usually</w:t>
      </w:r>
      <w:r>
        <w:rPr>
          <w:spacing w:val="-1"/>
        </w:rPr>
        <w:t xml:space="preserve"> </w:t>
      </w:r>
      <w:r>
        <w:t>comes</w:t>
      </w:r>
      <w:r>
        <w:rPr>
          <w:spacing w:val="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</w:t>
      </w:r>
      <w:r>
        <w:rPr>
          <w:spacing w:val="-1"/>
        </w:rPr>
        <w:t xml:space="preserve"> </w:t>
      </w:r>
      <w:r>
        <w:t>busy</w:t>
      </w:r>
      <w:r>
        <w:rPr>
          <w:spacing w:val="-4"/>
        </w:rPr>
        <w:t xml:space="preserve"> </w:t>
      </w:r>
      <w:r>
        <w:t>to be looking</w:t>
      </w:r>
      <w:r>
        <w:rPr>
          <w:spacing w:val="-3"/>
        </w:rPr>
        <w:t xml:space="preserve"> </w:t>
      </w:r>
      <w:r>
        <w:t>for it!</w:t>
      </w:r>
    </w:p>
    <w:p>
      <w:pPr>
        <w:pStyle w:val="8"/>
        <w:spacing w:before="41"/>
        <w:ind w:left="748"/>
      </w:pPr>
      <w:r>
        <w:t>&lt;/h5&gt;</w:t>
      </w:r>
    </w:p>
    <w:p>
      <w:pPr>
        <w:pStyle w:val="8"/>
        <w:spacing w:before="41"/>
        <w:ind w:left="748"/>
      </w:pPr>
      <w:r>
        <w:t>&lt;/li&gt;</w:t>
      </w:r>
    </w:p>
    <w:p>
      <w:pPr>
        <w:pStyle w:val="8"/>
        <w:spacing w:before="40"/>
        <w:ind w:left="748"/>
      </w:pPr>
      <w:r>
        <w:t>&lt;li&gt;</w:t>
      </w:r>
    </w:p>
    <w:p>
      <w:pPr>
        <w:pStyle w:val="8"/>
        <w:spacing w:before="41"/>
        <w:ind w:left="748"/>
      </w:pPr>
      <w:r>
        <w:t>&lt;h5&gt;</w:t>
      </w:r>
    </w:p>
    <w:p>
      <w:pPr>
        <w:pStyle w:val="8"/>
        <w:spacing w:before="41"/>
        <w:ind w:left="748"/>
      </w:pPr>
      <w:r>
        <w:t>All</w:t>
      </w:r>
      <w:r>
        <w:rPr>
          <w:spacing w:val="-4"/>
        </w:rPr>
        <w:t xml:space="preserve"> </w:t>
      </w:r>
      <w:r>
        <w:t>progress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outside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comfort</w:t>
      </w:r>
      <w:r>
        <w:rPr>
          <w:spacing w:val="-2"/>
        </w:rPr>
        <w:t xml:space="preserve"> </w:t>
      </w:r>
      <w:r>
        <w:t>zone!</w:t>
      </w:r>
    </w:p>
    <w:p>
      <w:pPr>
        <w:pStyle w:val="8"/>
        <w:spacing w:before="41"/>
        <w:ind w:left="748"/>
      </w:pPr>
      <w:r>
        <w:t>&lt;/h5&gt;</w:t>
      </w:r>
    </w:p>
    <w:p>
      <w:pPr>
        <w:pStyle w:val="8"/>
        <w:spacing w:before="41"/>
        <w:ind w:left="748"/>
      </w:pPr>
      <w:r>
        <w:t>&lt;/li&gt;</w:t>
      </w:r>
    </w:p>
    <w:p>
      <w:pPr>
        <w:pStyle w:val="8"/>
        <w:spacing w:before="41"/>
        <w:ind w:left="748"/>
      </w:pPr>
      <w:r>
        <w:t>&lt;li&gt;</w:t>
      </w:r>
    </w:p>
    <w:p>
      <w:pPr>
        <w:pStyle w:val="8"/>
        <w:spacing w:before="45"/>
        <w:ind w:left="748"/>
      </w:pPr>
      <w:r>
        <w:t>&lt;h5&gt;</w:t>
      </w:r>
    </w:p>
    <w:p>
      <w:pPr>
        <w:pStyle w:val="8"/>
        <w:spacing w:before="41"/>
        <w:ind w:left="748"/>
      </w:pPr>
      <w:r>
        <w:t>All</w:t>
      </w:r>
      <w:r>
        <w:rPr>
          <w:spacing w:val="-3"/>
        </w:rPr>
        <w:t xml:space="preserve"> </w:t>
      </w:r>
      <w:r>
        <w:t>our dreams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come true</w:t>
      </w:r>
      <w:r>
        <w:rPr>
          <w:spacing w:val="-2"/>
        </w:rPr>
        <w:t xml:space="preserve"> </w:t>
      </w:r>
      <w:r>
        <w:t>if we</w:t>
      </w:r>
      <w:r>
        <w:rPr>
          <w:spacing w:val="-2"/>
        </w:rPr>
        <w:t xml:space="preserve"> </w:t>
      </w:r>
      <w:r>
        <w:t>have the</w:t>
      </w:r>
      <w:r>
        <w:rPr>
          <w:spacing w:val="-2"/>
        </w:rPr>
        <w:t xml:space="preserve"> </w:t>
      </w:r>
      <w:r>
        <w:t>courage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pursue them!</w:t>
      </w:r>
    </w:p>
    <w:p>
      <w:pPr>
        <w:pStyle w:val="8"/>
        <w:spacing w:before="41"/>
        <w:ind w:left="748"/>
      </w:pPr>
      <w:r>
        <w:t>&lt;/h5&gt;</w:t>
      </w:r>
    </w:p>
    <w:p>
      <w:pPr>
        <w:pStyle w:val="8"/>
        <w:spacing w:before="41"/>
        <w:ind w:left="748"/>
      </w:pPr>
      <w:r>
        <w:t>&lt;/li&gt;</w:t>
      </w:r>
    </w:p>
    <w:p>
      <w:pPr>
        <w:pStyle w:val="8"/>
        <w:spacing w:before="69"/>
        <w:ind w:left="748"/>
      </w:pPr>
      <w:r>
        <w:t>&lt;/ul&gt;</w:t>
      </w:r>
    </w:p>
    <w:p>
      <w:pPr>
        <w:pStyle w:val="8"/>
        <w:spacing w:before="41"/>
        <w:ind w:left="748"/>
      </w:pPr>
      <w:r>
        <w:t>&lt;/div&gt;</w:t>
      </w:r>
    </w:p>
    <w:p>
      <w:pPr>
        <w:pStyle w:val="8"/>
        <w:spacing w:before="41"/>
        <w:ind w:left="748"/>
      </w:pPr>
      <w:r>
        <w:t>&lt;/div&gt;</w:t>
      </w:r>
    </w:p>
    <w:p>
      <w:pPr>
        <w:pStyle w:val="8"/>
        <w:spacing w:before="46"/>
        <w:ind w:left="748"/>
      </w:pPr>
      <w:r>
        <w:t>&lt;div</w:t>
      </w:r>
      <w:r>
        <w:rPr>
          <w:spacing w:val="-4"/>
        </w:rPr>
        <w:t xml:space="preserve"> </w:t>
      </w:r>
      <w:r>
        <w:t>style="color:</w:t>
      </w:r>
      <w:r>
        <w:rPr>
          <w:spacing w:val="-3"/>
        </w:rPr>
        <w:t xml:space="preserve"> </w:t>
      </w:r>
      <w:r>
        <w:t>white;"</w:t>
      </w:r>
      <w:r>
        <w:rPr>
          <w:spacing w:val="-3"/>
        </w:rPr>
        <w:t xml:space="preserve"> </w:t>
      </w:r>
      <w:r>
        <w:t>class="container"&gt;</w:t>
      </w:r>
    </w:p>
    <w:p>
      <w:pPr>
        <w:pStyle w:val="8"/>
        <w:spacing w:before="40"/>
        <w:ind w:left="748"/>
      </w:pPr>
      <w:r>
        <w:t>&lt;div</w:t>
      </w:r>
      <w:r>
        <w:rPr>
          <w:spacing w:val="-3"/>
        </w:rPr>
        <w:t xml:space="preserve"> </w:t>
      </w:r>
      <w:r>
        <w:t>class="row</w:t>
      </w:r>
      <w:r>
        <w:rPr>
          <w:spacing w:val="-1"/>
        </w:rPr>
        <w:t xml:space="preserve"> </w:t>
      </w:r>
      <w:r>
        <w:t>g-0"&gt;</w:t>
      </w:r>
    </w:p>
    <w:p>
      <w:pPr>
        <w:pStyle w:val="8"/>
        <w:spacing w:before="41"/>
        <w:ind w:left="748"/>
      </w:pPr>
      <w:r>
        <w:t>&lt;div</w:t>
      </w:r>
      <w:r>
        <w:rPr>
          <w:spacing w:val="-2"/>
        </w:rPr>
        <w:t xml:space="preserve"> </w:t>
      </w:r>
      <w:r>
        <w:t>class="col-sm-6</w:t>
      </w:r>
      <w:r>
        <w:rPr>
          <w:spacing w:val="-5"/>
        </w:rPr>
        <w:t xml:space="preserve"> </w:t>
      </w:r>
      <w:r>
        <w:t>col-md-8"&gt;</w:t>
      </w:r>
    </w:p>
    <w:p>
      <w:pPr>
        <w:pStyle w:val="8"/>
        <w:spacing w:before="55" w:line="266" w:lineRule="auto"/>
        <w:ind w:left="748" w:right="1234"/>
      </w:pPr>
      <w:r>
        <w:t>&lt;h1 class="statement"&gt;BEING HEALTHY ISN'T A FAD OR A TREND. IT'S A</w:t>
      </w:r>
      <w:r>
        <w:rPr>
          <w:spacing w:val="-57"/>
        </w:rPr>
        <w:t xml:space="preserve"> </w:t>
      </w:r>
      <w:r>
        <w:t>LIFESTYLE.</w:t>
      </w:r>
      <w:r>
        <w:rPr>
          <w:spacing w:val="-1"/>
        </w:rPr>
        <w:t xml:space="preserve"> </w:t>
      </w:r>
      <w:r>
        <w:t>&lt;/h1&gt;</w:t>
      </w:r>
    </w:p>
    <w:p>
      <w:pPr>
        <w:pStyle w:val="8"/>
        <w:spacing w:before="2"/>
        <w:rPr>
          <w:sz w:val="28"/>
        </w:rPr>
      </w:pPr>
    </w:p>
    <w:p>
      <w:pPr>
        <w:pStyle w:val="8"/>
        <w:ind w:left="748"/>
      </w:pPr>
      <w:r>
        <w:t>&lt;/div&gt;</w:t>
      </w:r>
    </w:p>
    <w:p>
      <w:pPr>
        <w:pStyle w:val="8"/>
        <w:spacing w:before="41"/>
        <w:ind w:left="748"/>
      </w:pPr>
      <w:r>
        <w:t>&lt;div</w:t>
      </w:r>
      <w:r>
        <w:rPr>
          <w:spacing w:val="-3"/>
        </w:rPr>
        <w:t xml:space="preserve"> </w:t>
      </w:r>
      <w:r>
        <w:t>class="col-6</w:t>
      </w:r>
      <w:r>
        <w:rPr>
          <w:spacing w:val="-5"/>
        </w:rPr>
        <w:t xml:space="preserve"> </w:t>
      </w:r>
      <w:r>
        <w:t>col-md-4"&gt;&lt;/div&gt;</w:t>
      </w:r>
    </w:p>
    <w:p>
      <w:pPr>
        <w:pStyle w:val="8"/>
        <w:spacing w:before="40"/>
        <w:ind w:left="748"/>
      </w:pPr>
      <w:r>
        <w:t>&lt;/div&gt;</w:t>
      </w:r>
    </w:p>
    <w:p>
      <w:pPr>
        <w:pStyle w:val="8"/>
        <w:spacing w:before="46"/>
        <w:ind w:left="748"/>
      </w:pPr>
      <w:r>
        <w:t>&lt;/div&gt;</w:t>
      </w:r>
    </w:p>
    <w:p>
      <w:pPr>
        <w:pStyle w:val="8"/>
        <w:spacing w:before="11"/>
        <w:rPr>
          <w:sz w:val="31"/>
        </w:rPr>
      </w:pPr>
    </w:p>
    <w:p>
      <w:pPr>
        <w:pStyle w:val="8"/>
        <w:spacing w:line="273" w:lineRule="auto"/>
        <w:ind w:left="748" w:right="805"/>
      </w:pPr>
      <w:r>
        <w:t>&lt;script src="</w:t>
      </w:r>
      <w:r>
        <w:fldChar w:fldCharType="begin"/>
      </w:r>
      <w:r>
        <w:instrText xml:space="preserve"> HYPERLINK "mailto:cdn.jsdelivr.net/npm/bootstrap@5.0.0-" \h </w:instrText>
      </w:r>
      <w:r>
        <w:fldChar w:fldCharType="separate"/>
      </w:r>
      <w:r>
        <w:rPr>
          <w:color w:val="0000FF"/>
          <w:u w:val="single" w:color="0000FF"/>
        </w:rPr>
        <w:t>ttps://cdn.jsdelivr.net/npm/bootstrap@5.0.0-</w:t>
      </w:r>
      <w:r>
        <w:rPr>
          <w:color w:val="0000FF"/>
          <w:u w:val="single" w:color="0000FF"/>
        </w:rPr>
        <w:fldChar w:fldCharType="end"/>
      </w:r>
      <w:r>
        <w:rPr>
          <w:color w:val="0000FF"/>
          <w:spacing w:val="1"/>
        </w:rPr>
        <w:t xml:space="preserve"> </w:t>
      </w:r>
      <w:r>
        <w:t>beta1/dist/js/bootstrap.bundle.min.js" integrity="sha384-</w:t>
      </w:r>
      <w:r>
        <w:rPr>
          <w:spacing w:val="1"/>
        </w:rPr>
        <w:t xml:space="preserve"> </w:t>
      </w:r>
      <w:r>
        <w:t>ygbV9kiqUc6oa4msXn9868pTtWMgiQaeYH7/t7LECLbyPA2x65Kgf80OJFdroafW"</w:t>
      </w:r>
      <w:r>
        <w:rPr>
          <w:spacing w:val="-57"/>
        </w:rPr>
        <w:t xml:space="preserve"> </w:t>
      </w:r>
      <w:r>
        <w:t>crossorigin="anonymous"&gt;&lt;/script</w:t>
      </w:r>
    </w:p>
    <w:p>
      <w:pPr>
        <w:pStyle w:val="8"/>
        <w:spacing w:line="270" w:lineRule="exact"/>
        <w:ind w:left="748"/>
      </w:pPr>
      <w:r>
        <w:t>&lt;script</w:t>
      </w:r>
      <w:r>
        <w:rPr>
          <w:spacing w:val="-5"/>
        </w:rPr>
        <w:t xml:space="preserve"> </w:t>
      </w:r>
      <w:r>
        <w:t>src="//code.tidio.co/lhkzvq5umzfab1cuutdopgmhfsi2nabj.js"</w:t>
      </w:r>
      <w:r>
        <w:rPr>
          <w:spacing w:val="-5"/>
        </w:rPr>
        <w:t xml:space="preserve"> </w:t>
      </w:r>
      <w:r>
        <w:t>async&gt;&lt;/script&gt;</w:t>
      </w:r>
    </w:p>
    <w:p>
      <w:pPr>
        <w:pStyle w:val="8"/>
        <w:spacing w:before="8"/>
        <w:rPr>
          <w:sz w:val="31"/>
        </w:rPr>
      </w:pPr>
    </w:p>
    <w:p>
      <w:pPr>
        <w:pStyle w:val="8"/>
        <w:ind w:left="748"/>
      </w:pPr>
      <w:r>
        <w:t>&lt;/body&gt;</w:t>
      </w:r>
    </w:p>
    <w:p>
      <w:pPr>
        <w:pStyle w:val="8"/>
        <w:spacing w:before="41"/>
        <w:ind w:left="748"/>
      </w:pPr>
      <w:r>
        <w:t>&lt;/html&gt;</w:t>
      </w:r>
    </w:p>
    <w:p>
      <w:pPr>
        <w:pStyle w:val="8"/>
        <w:spacing w:before="3"/>
        <w:rPr>
          <w:sz w:val="28"/>
        </w:rPr>
      </w:pPr>
    </w:p>
    <w:p>
      <w:pPr>
        <w:spacing w:after="0"/>
      </w:pPr>
    </w:p>
    <w:p>
      <w:pPr>
        <w:spacing w:after="0"/>
      </w:pPr>
    </w:p>
    <w:p>
      <w:pPr>
        <w:spacing w:after="0"/>
      </w:pPr>
    </w:p>
    <w:p>
      <w:pPr>
        <w:spacing w:after="0"/>
        <w:jc w:val="center"/>
        <w:rPr>
          <w:rFonts w:hint="default"/>
          <w:lang w:val="en-US"/>
        </w:rPr>
        <w:sectPr>
          <w:footerReference r:id="rId23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20"/>
          <w:szCs w:val="20"/>
          <w:lang w:val="en-US"/>
        </w:rPr>
        <w:t>27</w:t>
      </w:r>
    </w:p>
    <w:p>
      <w:pPr>
        <w:pStyle w:val="8"/>
        <w:rPr>
          <w:b/>
          <w:sz w:val="20"/>
        </w:rPr>
      </w:pPr>
      <w:r>
        <w:pict>
          <v:group id="_x0000_s1272" o:spid="_x0000_s1272" o:spt="203" style="position:absolute;left:0pt;margin-left:24pt;margin-top:24pt;height:794.05pt;width:547.45pt;mso-position-horizontal-relative:page;mso-position-vertical-relative:page;z-index:-251636736;mso-width-relative:page;mso-height-relative:page;" coordorigin="480,480" coordsize="10949,15881">
            <o:lock v:ext="edit"/>
            <v:line id="_x0000_s1273" o:spid="_x0000_s1273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74" o:spid="_x0000_s1274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75" o:spid="_x0000_s1275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76" o:spid="_x0000_s1276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77" o:spid="_x0000_s1277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78" o:spid="_x0000_s1278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4"/>
      </w:pPr>
      <w:r>
        <w:rPr>
          <w:u w:val="thick"/>
        </w:rPr>
        <w:t>bmi.html</w:t>
      </w:r>
    </w:p>
    <w:p>
      <w:pPr>
        <w:pStyle w:val="8"/>
        <w:spacing w:before="4"/>
        <w:rPr>
          <w:b/>
          <w:sz w:val="22"/>
        </w:rPr>
      </w:pPr>
    </w:p>
    <w:p>
      <w:pPr>
        <w:pStyle w:val="8"/>
        <w:spacing w:before="90"/>
        <w:ind w:left="748"/>
      </w:pPr>
      <w:r>
        <w:t>&lt;!doctype html&gt;</w:t>
      </w:r>
    </w:p>
    <w:p>
      <w:pPr>
        <w:pStyle w:val="8"/>
        <w:ind w:left="748"/>
      </w:pPr>
      <w:r>
        <w:t>&lt;html</w:t>
      </w:r>
      <w:r>
        <w:rPr>
          <w:spacing w:val="-3"/>
        </w:rPr>
        <w:t xml:space="preserve"> </w:t>
      </w:r>
      <w:r>
        <w:t>lang="en"&gt;</w:t>
      </w:r>
    </w:p>
    <w:p>
      <w:pPr>
        <w:pStyle w:val="8"/>
        <w:ind w:left="748"/>
      </w:pPr>
      <w:r>
        <w:t>&lt;head&gt;</w:t>
      </w:r>
    </w:p>
    <w:p>
      <w:pPr>
        <w:pStyle w:val="8"/>
        <w:ind w:left="748"/>
      </w:pPr>
      <w:r>
        <w:t>&lt;!--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meta</w:t>
      </w:r>
      <w:r>
        <w:rPr>
          <w:spacing w:val="-1"/>
        </w:rPr>
        <w:t xml:space="preserve"> </w:t>
      </w:r>
      <w:r>
        <w:t>tags</w:t>
      </w:r>
      <w:r>
        <w:rPr>
          <w:spacing w:val="-2"/>
        </w:rPr>
        <w:t xml:space="preserve"> </w:t>
      </w:r>
      <w:r>
        <w:t>--&gt;</w:t>
      </w:r>
    </w:p>
    <w:p>
      <w:pPr>
        <w:pStyle w:val="8"/>
        <w:spacing w:before="5"/>
        <w:ind w:left="748"/>
      </w:pPr>
      <w:r>
        <w:t>&lt;meta</w:t>
      </w:r>
      <w:r>
        <w:rPr>
          <w:spacing w:val="-4"/>
        </w:rPr>
        <w:t xml:space="preserve"> </w:t>
      </w:r>
      <w:r>
        <w:t>charset="utf-8"&gt;</w:t>
      </w:r>
    </w:p>
    <w:p>
      <w:pPr>
        <w:pStyle w:val="8"/>
        <w:spacing w:before="12" w:line="235" w:lineRule="auto"/>
        <w:ind w:left="748" w:right="3041"/>
      </w:pPr>
      <w:r>
        <w:t>&lt;meta name="viewport" content="width=device-width, initial-</w:t>
      </w:r>
      <w:r>
        <w:rPr>
          <w:spacing w:val="-57"/>
        </w:rPr>
        <w:t xml:space="preserve"> </w:t>
      </w:r>
      <w:r>
        <w:t>scale=1"&gt; &lt;link rel="stylesheet" href="style.css"&gt; &lt;script</w:t>
      </w:r>
      <w:r>
        <w:rPr>
          <w:spacing w:val="1"/>
        </w:rPr>
        <w:t xml:space="preserve"> </w:t>
      </w:r>
      <w:r>
        <w:t>src="./javascript.js"&gt;&lt;/script&gt;</w:t>
      </w:r>
    </w:p>
    <w:p>
      <w:pPr>
        <w:spacing w:before="14" w:line="249" w:lineRule="auto"/>
        <w:ind w:left="747" w:right="701" w:firstLine="0"/>
        <w:jc w:val="left"/>
        <w:rPr>
          <w:sz w:val="23"/>
        </w:rPr>
      </w:pPr>
      <w:r>
        <w:rPr>
          <w:sz w:val="23"/>
        </w:rPr>
        <w:t>&lt;link href="</w:t>
      </w:r>
      <w:r>
        <w:fldChar w:fldCharType="begin"/>
      </w:r>
      <w:r>
        <w:instrText xml:space="preserve"> HYPERLINK "https://cdn.jsdelivr.net/npm/bootstrap%405.0.0-" \h </w:instrText>
      </w:r>
      <w:r>
        <w:fldChar w:fldCharType="separate"/>
      </w:r>
      <w:r>
        <w:rPr>
          <w:color w:val="0000FF"/>
          <w:sz w:val="23"/>
          <w:u w:val="single" w:color="0000FF"/>
        </w:rPr>
        <w:t>https://cdn.jsdelivr.net/npm/bootstrap@5.0.0-</w:t>
      </w:r>
      <w:r>
        <w:rPr>
          <w:color w:val="0000FF"/>
          <w:sz w:val="23"/>
        </w:rPr>
        <w:t xml:space="preserve"> </w:t>
      </w:r>
      <w:r>
        <w:rPr>
          <w:color w:val="0000FF"/>
          <w:sz w:val="23"/>
        </w:rPr>
        <w:fldChar w:fldCharType="end"/>
      </w:r>
      <w:r>
        <w:rPr>
          <w:sz w:val="23"/>
        </w:rPr>
        <w:t>beta1/dist/css/bootstrap.min.css"</w:t>
      </w:r>
      <w:r>
        <w:rPr>
          <w:spacing w:val="-55"/>
          <w:sz w:val="23"/>
        </w:rPr>
        <w:t xml:space="preserve"> </w:t>
      </w:r>
      <w:r>
        <w:rPr>
          <w:sz w:val="23"/>
        </w:rPr>
        <w:t>rel="stylesheet" integrity="sha384-</w:t>
      </w:r>
      <w:r>
        <w:rPr>
          <w:spacing w:val="1"/>
          <w:sz w:val="23"/>
        </w:rPr>
        <w:t xml:space="preserve"> </w:t>
      </w:r>
      <w:r>
        <w:rPr>
          <w:sz w:val="23"/>
        </w:rPr>
        <w:t>giJF6kkoqNQ00vy+HMDP7azOuL0xtbfIcaT9wjKHr8RbDVddVHyTfAAsrekwKmP1"</w:t>
      </w:r>
      <w:r>
        <w:rPr>
          <w:spacing w:val="1"/>
          <w:sz w:val="23"/>
        </w:rPr>
        <w:t xml:space="preserve"> </w:t>
      </w:r>
      <w:r>
        <w:rPr>
          <w:sz w:val="23"/>
        </w:rPr>
        <w:t>crossorigin="anonymous"&gt;</w:t>
      </w:r>
    </w:p>
    <w:p>
      <w:pPr>
        <w:pStyle w:val="8"/>
        <w:spacing w:before="8"/>
        <w:rPr>
          <w:sz w:val="22"/>
        </w:rPr>
      </w:pPr>
    </w:p>
    <w:p>
      <w:pPr>
        <w:pStyle w:val="8"/>
        <w:spacing w:line="275" w:lineRule="exact"/>
        <w:ind w:left="748"/>
      </w:pPr>
      <w:r>
        <w:t>&lt;title&gt;</w:t>
      </w:r>
      <w:r>
        <w:rPr>
          <w:spacing w:val="-5"/>
        </w:rPr>
        <w:t xml:space="preserve"> </w:t>
      </w:r>
      <w:r>
        <w:t>FITNESS</w:t>
      </w:r>
      <w:r>
        <w:rPr>
          <w:spacing w:val="-5"/>
        </w:rPr>
        <w:t xml:space="preserve"> </w:t>
      </w:r>
      <w:r>
        <w:t>HEALTH</w:t>
      </w:r>
      <w:r>
        <w:rPr>
          <w:spacing w:val="-2"/>
        </w:rPr>
        <w:t xml:space="preserve"> </w:t>
      </w:r>
      <w:r>
        <w:t>CARE&lt;/title&gt;</w:t>
      </w:r>
    </w:p>
    <w:p>
      <w:pPr>
        <w:pStyle w:val="8"/>
        <w:spacing w:line="275" w:lineRule="exact"/>
        <w:ind w:left="748"/>
      </w:pPr>
      <w:r>
        <w:t>&lt;/head&gt;</w:t>
      </w:r>
    </w:p>
    <w:p>
      <w:pPr>
        <w:pStyle w:val="8"/>
        <w:ind w:left="748"/>
      </w:pPr>
      <w:r>
        <w:t>&lt;body&gt;</w:t>
      </w:r>
    </w:p>
    <w:p>
      <w:pPr>
        <w:pStyle w:val="8"/>
        <w:spacing w:before="3" w:line="275" w:lineRule="exact"/>
        <w:ind w:left="748"/>
      </w:pPr>
      <w:r>
        <w:t>&lt;!--</w:t>
      </w:r>
      <w:r>
        <w:rPr>
          <w:spacing w:val="-2"/>
        </w:rPr>
        <w:t xml:space="preserve"> </w:t>
      </w:r>
      <w:r>
        <w:t>navbar</w:t>
      </w:r>
      <w:r>
        <w:rPr>
          <w:spacing w:val="-1"/>
        </w:rPr>
        <w:t xml:space="preserve"> </w:t>
      </w:r>
      <w:r>
        <w:t>--&gt;</w:t>
      </w:r>
    </w:p>
    <w:p>
      <w:pPr>
        <w:pStyle w:val="8"/>
        <w:spacing w:line="275" w:lineRule="exact"/>
        <w:ind w:left="748"/>
      </w:pPr>
      <w:r>
        <w:t>&lt;nav</w:t>
      </w:r>
      <w:r>
        <w:rPr>
          <w:spacing w:val="-3"/>
        </w:rPr>
        <w:t xml:space="preserve"> </w:t>
      </w:r>
      <w:r>
        <w:t>class="navbar</w:t>
      </w:r>
      <w:r>
        <w:rPr>
          <w:spacing w:val="-2"/>
        </w:rPr>
        <w:t xml:space="preserve"> </w:t>
      </w:r>
      <w:r>
        <w:t>navbar-expand-lg</w:t>
      </w:r>
      <w:r>
        <w:rPr>
          <w:spacing w:val="-3"/>
        </w:rPr>
        <w:t xml:space="preserve"> </w:t>
      </w:r>
      <w:r>
        <w:t>navbar-dark</w:t>
      </w:r>
      <w:r>
        <w:rPr>
          <w:spacing w:val="-3"/>
        </w:rPr>
        <w:t xml:space="preserve"> </w:t>
      </w:r>
      <w:r>
        <w:t>bg-dark"&gt;</w:t>
      </w:r>
    </w:p>
    <w:p>
      <w:pPr>
        <w:pStyle w:val="8"/>
        <w:rPr>
          <w:sz w:val="31"/>
        </w:rPr>
      </w:pPr>
    </w:p>
    <w:p>
      <w:pPr>
        <w:pStyle w:val="8"/>
        <w:spacing w:before="1"/>
        <w:ind w:left="748"/>
      </w:pPr>
      <w:r>
        <w:t>&lt;div</w:t>
      </w:r>
      <w:r>
        <w:rPr>
          <w:spacing w:val="-4"/>
        </w:rPr>
        <w:t xml:space="preserve"> </w:t>
      </w:r>
      <w:r>
        <w:t>class="container-fluid"&gt;</w:t>
      </w:r>
    </w:p>
    <w:p>
      <w:pPr>
        <w:pStyle w:val="8"/>
        <w:spacing w:before="7" w:line="237" w:lineRule="auto"/>
        <w:ind w:left="748" w:right="2394"/>
      </w:pPr>
      <w:r>
        <w:t>&lt;a class="navbar-brand" href="#"&gt;&lt;h1 style="color: red;"&gt;FITNESS</w:t>
      </w:r>
      <w:r>
        <w:rPr>
          <w:spacing w:val="-57"/>
        </w:rPr>
        <w:t xml:space="preserve"> </w:t>
      </w:r>
      <w:r>
        <w:t>HEALTH CARE</w:t>
      </w:r>
      <w:r>
        <w:rPr>
          <w:spacing w:val="-3"/>
        </w:rPr>
        <w:t xml:space="preserve"> </w:t>
      </w:r>
      <w:r>
        <w:t>&lt;/h1&gt;&lt;/a&gt;</w:t>
      </w:r>
    </w:p>
    <w:p>
      <w:pPr>
        <w:pStyle w:val="8"/>
        <w:spacing w:before="12" w:line="235" w:lineRule="auto"/>
        <w:ind w:left="748" w:right="1219"/>
        <w:jc w:val="both"/>
      </w:pPr>
      <w:r>
        <w:t>&lt;button class="navbar-toggler" type="button" data-bs-toggle="collapse" data- bs-</w:t>
      </w:r>
      <w:r>
        <w:rPr>
          <w:spacing w:val="-57"/>
        </w:rPr>
        <w:t xml:space="preserve"> </w:t>
      </w:r>
      <w:r>
        <w:t>target="#navbarSupportedContent" aria-controls="navbarSupportedContent" aria-</w:t>
      </w:r>
      <w:r>
        <w:rPr>
          <w:spacing w:val="-58"/>
        </w:rPr>
        <w:t xml:space="preserve"> </w:t>
      </w:r>
      <w:r>
        <w:t>expanded="false"</w:t>
      </w:r>
      <w:r>
        <w:rPr>
          <w:spacing w:val="-1"/>
        </w:rPr>
        <w:t xml:space="preserve"> </w:t>
      </w:r>
      <w:r>
        <w:t>aria-label="Toggle</w:t>
      </w:r>
      <w:r>
        <w:rPr>
          <w:spacing w:val="1"/>
        </w:rPr>
        <w:t xml:space="preserve"> </w:t>
      </w:r>
      <w:r>
        <w:t>navigation"&gt;</w:t>
      </w:r>
    </w:p>
    <w:p>
      <w:pPr>
        <w:pStyle w:val="8"/>
        <w:ind w:left="748"/>
      </w:pPr>
      <w:r>
        <w:t>&lt;span</w:t>
      </w:r>
      <w:r>
        <w:rPr>
          <w:spacing w:val="-4"/>
        </w:rPr>
        <w:t xml:space="preserve"> </w:t>
      </w:r>
      <w:r>
        <w:t>class="navbar-toggler-icon"&gt;&lt;/span&gt;</w:t>
      </w:r>
    </w:p>
    <w:p>
      <w:pPr>
        <w:pStyle w:val="8"/>
        <w:spacing w:before="1"/>
        <w:ind w:left="748"/>
      </w:pPr>
      <w:r>
        <w:t>&lt;/button&gt;</w:t>
      </w:r>
    </w:p>
    <w:p>
      <w:pPr>
        <w:pStyle w:val="8"/>
        <w:spacing w:before="2" w:line="275" w:lineRule="exact"/>
        <w:ind w:left="748"/>
      </w:pPr>
      <w:r>
        <w:t>&lt;div</w:t>
      </w:r>
      <w:r>
        <w:rPr>
          <w:spacing w:val="-3"/>
        </w:rPr>
        <w:t xml:space="preserve"> </w:t>
      </w:r>
      <w:r>
        <w:t>class="collapse</w:t>
      </w:r>
      <w:r>
        <w:rPr>
          <w:spacing w:val="-4"/>
        </w:rPr>
        <w:t xml:space="preserve"> </w:t>
      </w:r>
      <w:r>
        <w:t>navbar-collapse"</w:t>
      </w:r>
      <w:r>
        <w:rPr>
          <w:spacing w:val="-5"/>
        </w:rPr>
        <w:t xml:space="preserve"> </w:t>
      </w:r>
      <w:r>
        <w:t>id="navbarSupportedContent"&gt;</w:t>
      </w:r>
    </w:p>
    <w:p>
      <w:pPr>
        <w:pStyle w:val="8"/>
        <w:spacing w:line="275" w:lineRule="exact"/>
        <w:ind w:left="748"/>
      </w:pPr>
      <w:r>
        <w:t>&lt;ul</w:t>
      </w:r>
      <w:r>
        <w:rPr>
          <w:spacing w:val="-3"/>
        </w:rPr>
        <w:t xml:space="preserve"> </w:t>
      </w:r>
      <w:r>
        <w:t>class="navbar-nav</w:t>
      </w:r>
      <w:r>
        <w:rPr>
          <w:spacing w:val="-3"/>
        </w:rPr>
        <w:t xml:space="preserve"> </w:t>
      </w:r>
      <w:r>
        <w:t>me-auto</w:t>
      </w:r>
      <w:r>
        <w:rPr>
          <w:spacing w:val="-1"/>
        </w:rPr>
        <w:t xml:space="preserve"> </w:t>
      </w:r>
      <w:r>
        <w:t>mb-2</w:t>
      </w:r>
      <w:r>
        <w:rPr>
          <w:spacing w:val="-3"/>
        </w:rPr>
        <w:t xml:space="preserve"> </w:t>
      </w:r>
      <w:r>
        <w:t>mb-lg-0"&gt;</w:t>
      </w:r>
    </w:p>
    <w:p>
      <w:pPr>
        <w:pStyle w:val="8"/>
        <w:spacing w:before="5"/>
        <w:ind w:left="748"/>
      </w:pPr>
      <w:r>
        <w:t>&lt;li</w:t>
      </w:r>
      <w:r>
        <w:rPr>
          <w:spacing w:val="-4"/>
        </w:rPr>
        <w:t xml:space="preserve"> </w:t>
      </w:r>
      <w:r>
        <w:t>class="nav-item"&gt;</w:t>
      </w:r>
    </w:p>
    <w:p>
      <w:pPr>
        <w:pStyle w:val="8"/>
        <w:spacing w:line="274" w:lineRule="exact"/>
        <w:ind w:left="748"/>
      </w:pPr>
      <w:r>
        <w:t>&lt;a</w:t>
      </w:r>
      <w:r>
        <w:rPr>
          <w:spacing w:val="-6"/>
        </w:rPr>
        <w:t xml:space="preserve"> </w:t>
      </w:r>
      <w:r>
        <w:t>class="nav-link"</w:t>
      </w:r>
      <w:r>
        <w:rPr>
          <w:spacing w:val="-4"/>
        </w:rPr>
        <w:t xml:space="preserve"> </w:t>
      </w:r>
      <w:r>
        <w:t>aria-current="page"</w:t>
      </w:r>
      <w:r>
        <w:rPr>
          <w:spacing w:val="-4"/>
        </w:rPr>
        <w:t xml:space="preserve"> </w:t>
      </w:r>
      <w:r>
        <w:t>href="index.html"&gt;Home&lt;/a&gt;</w:t>
      </w:r>
    </w:p>
    <w:p>
      <w:pPr>
        <w:pStyle w:val="8"/>
        <w:spacing w:line="274" w:lineRule="exact"/>
        <w:ind w:left="748"/>
      </w:pPr>
      <w:r>
        <w:t>&lt;/li&gt;</w:t>
      </w:r>
    </w:p>
    <w:p>
      <w:pPr>
        <w:pStyle w:val="8"/>
        <w:ind w:left="748"/>
      </w:pPr>
      <w:r>
        <w:t>&lt;li</w:t>
      </w:r>
      <w:r>
        <w:rPr>
          <w:spacing w:val="-4"/>
        </w:rPr>
        <w:t xml:space="preserve"> </w:t>
      </w:r>
      <w:r>
        <w:t>class="nav-item"&gt;</w:t>
      </w:r>
    </w:p>
    <w:p>
      <w:pPr>
        <w:pStyle w:val="8"/>
        <w:spacing w:before="7"/>
        <w:ind w:left="748"/>
      </w:pPr>
      <w:r>
        <w:t>&lt;a</w:t>
      </w:r>
      <w:r>
        <w:rPr>
          <w:spacing w:val="-6"/>
        </w:rPr>
        <w:t xml:space="preserve"> </w:t>
      </w:r>
      <w:r>
        <w:t>class="nav-link"</w:t>
      </w:r>
      <w:r>
        <w:rPr>
          <w:spacing w:val="-4"/>
        </w:rPr>
        <w:t xml:space="preserve"> </w:t>
      </w:r>
      <w:r>
        <w:t>aria-current="page"</w:t>
      </w:r>
      <w:r>
        <w:rPr>
          <w:spacing w:val="-4"/>
        </w:rPr>
        <w:t xml:space="preserve"> </w:t>
      </w:r>
      <w:r>
        <w:t>href="./foodchart.html"&gt;Food</w:t>
      </w:r>
      <w:r>
        <w:rPr>
          <w:spacing w:val="-1"/>
        </w:rPr>
        <w:t xml:space="preserve"> </w:t>
      </w:r>
      <w:r>
        <w:t>Chart&lt;/a&gt;</w:t>
      </w:r>
    </w:p>
    <w:p>
      <w:pPr>
        <w:pStyle w:val="8"/>
        <w:spacing w:before="2" w:line="275" w:lineRule="exact"/>
        <w:ind w:left="748"/>
      </w:pPr>
      <w:r>
        <w:t>&lt;/li&gt;</w:t>
      </w:r>
    </w:p>
    <w:p>
      <w:pPr>
        <w:pStyle w:val="8"/>
        <w:spacing w:line="275" w:lineRule="exact"/>
        <w:ind w:left="748"/>
      </w:pPr>
      <w:r>
        <w:t>&lt;li</w:t>
      </w:r>
      <w:r>
        <w:rPr>
          <w:spacing w:val="-3"/>
        </w:rPr>
        <w:t xml:space="preserve"> </w:t>
      </w:r>
      <w:r>
        <w:t>class="nav-item</w:t>
      </w:r>
      <w:r>
        <w:rPr>
          <w:spacing w:val="-2"/>
        </w:rPr>
        <w:t xml:space="preserve"> </w:t>
      </w:r>
      <w:r>
        <w:t>dropdown"&gt;</w:t>
      </w:r>
    </w:p>
    <w:p>
      <w:pPr>
        <w:spacing w:before="15" w:line="244" w:lineRule="auto"/>
        <w:ind w:left="747" w:right="2010" w:firstLine="0"/>
        <w:jc w:val="left"/>
        <w:rPr>
          <w:sz w:val="24"/>
        </w:rPr>
      </w:pPr>
      <w:r>
        <w:rPr>
          <w:sz w:val="23"/>
        </w:rPr>
        <w:t>&lt;a class="nav-link dropdown-toggle active" href="#" id="navbarDropdown"</w:t>
      </w:r>
      <w:r>
        <w:rPr>
          <w:spacing w:val="-55"/>
          <w:sz w:val="23"/>
        </w:rPr>
        <w:t xml:space="preserve"> </w:t>
      </w:r>
      <w:r>
        <w:rPr>
          <w:sz w:val="23"/>
        </w:rPr>
        <w:t>role="button" data-bs-toggle="dropdown" aria-expanded="false"&gt;</w:t>
      </w:r>
      <w:r>
        <w:rPr>
          <w:spacing w:val="1"/>
          <w:sz w:val="23"/>
        </w:rPr>
        <w:t xml:space="preserve"> </w:t>
      </w:r>
      <w:r>
        <w:rPr>
          <w:sz w:val="24"/>
        </w:rPr>
        <w:t>CALCULATORS</w:t>
      </w:r>
    </w:p>
    <w:p>
      <w:pPr>
        <w:pStyle w:val="8"/>
        <w:spacing w:line="269" w:lineRule="exact"/>
        <w:ind w:left="748"/>
      </w:pPr>
      <w:r>
        <w:t>&lt;/a&gt;</w:t>
      </w:r>
    </w:p>
    <w:p>
      <w:pPr>
        <w:spacing w:before="14"/>
        <w:ind w:left="747" w:right="0" w:firstLine="0"/>
        <w:jc w:val="left"/>
        <w:rPr>
          <w:sz w:val="23"/>
        </w:rPr>
      </w:pPr>
      <w:r>
        <w:rPr>
          <w:sz w:val="23"/>
        </w:rPr>
        <w:t>&lt;ul</w:t>
      </w:r>
      <w:r>
        <w:rPr>
          <w:spacing w:val="-6"/>
          <w:sz w:val="23"/>
        </w:rPr>
        <w:t xml:space="preserve"> </w:t>
      </w:r>
      <w:r>
        <w:rPr>
          <w:sz w:val="23"/>
        </w:rPr>
        <w:t>class="dropdown-menu"</w:t>
      </w:r>
      <w:r>
        <w:rPr>
          <w:spacing w:val="-6"/>
          <w:sz w:val="23"/>
        </w:rPr>
        <w:t xml:space="preserve"> </w:t>
      </w:r>
      <w:r>
        <w:rPr>
          <w:sz w:val="23"/>
        </w:rPr>
        <w:t>aria-labelledby="navbarDropdown"&gt;</w:t>
      </w:r>
    </w:p>
    <w:p>
      <w:pPr>
        <w:spacing w:before="11"/>
        <w:ind w:left="747" w:right="0" w:firstLine="0"/>
        <w:jc w:val="left"/>
        <w:rPr>
          <w:sz w:val="23"/>
        </w:rPr>
      </w:pPr>
      <w:r>
        <w:rPr>
          <w:sz w:val="23"/>
        </w:rPr>
        <w:t>&lt;li&gt;&lt;a</w:t>
      </w:r>
      <w:r>
        <w:rPr>
          <w:spacing w:val="-7"/>
          <w:sz w:val="23"/>
        </w:rPr>
        <w:t xml:space="preserve"> </w:t>
      </w:r>
      <w:r>
        <w:rPr>
          <w:sz w:val="23"/>
        </w:rPr>
        <w:t>class="dropdown-item"</w:t>
      </w:r>
      <w:r>
        <w:rPr>
          <w:spacing w:val="-3"/>
          <w:sz w:val="23"/>
        </w:rPr>
        <w:t xml:space="preserve"> </w:t>
      </w:r>
      <w:r>
        <w:rPr>
          <w:sz w:val="23"/>
        </w:rPr>
        <w:t>href="bmi.html"&gt;BMI</w:t>
      </w:r>
    </w:p>
    <w:p>
      <w:pPr>
        <w:pStyle w:val="8"/>
        <w:spacing w:before="5"/>
        <w:ind w:left="748"/>
      </w:pPr>
      <w:r>
        <w:t>CALCULATOR&lt;/a&gt;&lt;/li&gt;</w:t>
      </w:r>
    </w:p>
    <w:p>
      <w:pPr>
        <w:pStyle w:val="8"/>
        <w:spacing w:before="11" w:line="232" w:lineRule="auto"/>
        <w:ind w:left="748" w:right="3137"/>
      </w:pPr>
      <w:r>
        <w:t>&lt;li&gt;&lt;a</w:t>
      </w:r>
      <w:r>
        <w:rPr>
          <w:spacing w:val="2"/>
        </w:rPr>
        <w:t xml:space="preserve"> </w:t>
      </w:r>
      <w:r>
        <w:t>class="dropdown-item"</w:t>
      </w:r>
      <w:r>
        <w:rPr>
          <w:spacing w:val="1"/>
        </w:rPr>
        <w:t xml:space="preserve"> </w:t>
      </w:r>
      <w:r>
        <w:rPr>
          <w:spacing w:val="-1"/>
        </w:rPr>
        <w:t>href="calorie.html"&gt;CALORIE</w:t>
      </w:r>
      <w:r>
        <w:rPr>
          <w:spacing w:val="8"/>
        </w:rPr>
        <w:t xml:space="preserve"> </w:t>
      </w:r>
      <w:r>
        <w:t>CALCULATOR&lt;/a&gt;&lt;/li&gt;</w:t>
      </w:r>
    </w:p>
    <w:p>
      <w:pPr>
        <w:pStyle w:val="8"/>
        <w:spacing w:before="17" w:line="232" w:lineRule="auto"/>
        <w:ind w:left="748" w:right="3137"/>
      </w:pPr>
      <w:r>
        <w:t>&lt;li&gt;&lt;a</w:t>
      </w:r>
      <w:r>
        <w:rPr>
          <w:spacing w:val="2"/>
        </w:rPr>
        <w:t xml:space="preserve"> </w:t>
      </w:r>
      <w:r>
        <w:t>class="dropdown-item"</w:t>
      </w:r>
      <w:r>
        <w:rPr>
          <w:spacing w:val="1"/>
        </w:rPr>
        <w:t xml:space="preserve"> </w:t>
      </w:r>
      <w:r>
        <w:rPr>
          <w:spacing w:val="-1"/>
        </w:rPr>
        <w:t>href="protein.html"&gt;MACROS</w:t>
      </w:r>
      <w:r>
        <w:rPr>
          <w:spacing w:val="8"/>
        </w:rPr>
        <w:t xml:space="preserve"> </w:t>
      </w:r>
      <w:r>
        <w:t>CALCULATOR&lt;/a&gt;&lt;/li&gt;</w:t>
      </w:r>
    </w:p>
    <w:p>
      <w:pPr>
        <w:pStyle w:val="8"/>
        <w:spacing w:line="272" w:lineRule="exact"/>
        <w:ind w:left="748"/>
      </w:pPr>
      <w:r>
        <w:t>&lt;/ul&gt;</w:t>
      </w:r>
    </w:p>
    <w:p>
      <w:pPr>
        <w:spacing w:after="0" w:line="272" w:lineRule="exact"/>
        <w:jc w:val="center"/>
        <w:rPr>
          <w:rFonts w:hint="default"/>
          <w:lang w:val="en-US"/>
        </w:rPr>
        <w:sectPr>
          <w:footerReference r:id="rId24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20"/>
          <w:szCs w:val="20"/>
          <w:lang w:val="en-US"/>
        </w:rPr>
        <w:t>28</w:t>
      </w:r>
    </w:p>
    <w:p>
      <w:pPr>
        <w:pStyle w:val="8"/>
        <w:spacing w:before="7"/>
        <w:rPr>
          <w:sz w:val="19"/>
        </w:rPr>
      </w:pPr>
      <w:r>
        <w:pict>
          <v:group id="_x0000_s1279" o:spid="_x0000_s1279" o:spt="203" style="position:absolute;left:0pt;margin-left:24pt;margin-top:24pt;height:794.05pt;width:547.45pt;mso-position-horizontal-relative:page;mso-position-vertical-relative:page;z-index:-251635712;mso-width-relative:page;mso-height-relative:page;" coordorigin="480,480" coordsize="10949,15881">
            <o:lock v:ext="edit"/>
            <v:line id="_x0000_s1280" o:spid="_x0000_s1280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81" o:spid="_x0000_s1281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82" o:spid="_x0000_s1282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83" o:spid="_x0000_s1283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84" o:spid="_x0000_s1284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85" o:spid="_x0000_s1285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90"/>
        <w:ind w:left="748"/>
      </w:pPr>
      <w:r>
        <w:t>&lt;/li&gt;</w:t>
      </w:r>
    </w:p>
    <w:p>
      <w:pPr>
        <w:pStyle w:val="8"/>
        <w:ind w:left="748"/>
      </w:pPr>
      <w:r>
        <w:t>&lt;li</w:t>
      </w:r>
      <w:r>
        <w:rPr>
          <w:spacing w:val="-4"/>
        </w:rPr>
        <w:t xml:space="preserve"> </w:t>
      </w:r>
      <w:r>
        <w:t>class="nav-item"&gt;</w:t>
      </w:r>
    </w:p>
    <w:p>
      <w:pPr>
        <w:pStyle w:val="8"/>
        <w:spacing w:before="14" w:line="232" w:lineRule="auto"/>
        <w:ind w:left="748" w:right="2259"/>
      </w:pPr>
      <w:r>
        <w:t>&lt;a class="nav-link" aria-current="page" href="./contact.html"&gt;Contact</w:t>
      </w:r>
      <w:r>
        <w:rPr>
          <w:spacing w:val="-57"/>
        </w:rPr>
        <w:t xml:space="preserve"> </w:t>
      </w:r>
      <w:r>
        <w:t>Us&lt;/a&gt; &lt;/li&gt;</w:t>
      </w:r>
    </w:p>
    <w:p>
      <w:pPr>
        <w:pStyle w:val="8"/>
        <w:ind w:left="748"/>
      </w:pPr>
      <w:r>
        <w:t>&lt;/ul&gt;</w:t>
      </w:r>
    </w:p>
    <w:p>
      <w:pPr>
        <w:pStyle w:val="8"/>
        <w:spacing w:before="3"/>
        <w:ind w:left="748"/>
      </w:pPr>
      <w:r>
        <w:t>&lt;form</w:t>
      </w:r>
      <w:r>
        <w:rPr>
          <w:spacing w:val="-4"/>
        </w:rPr>
        <w:t xml:space="preserve"> </w:t>
      </w:r>
      <w:r>
        <w:t>class="d-flex"&gt;</w:t>
      </w:r>
    </w:p>
    <w:p>
      <w:pPr>
        <w:pStyle w:val="8"/>
        <w:spacing w:before="14" w:line="232" w:lineRule="auto"/>
        <w:ind w:left="748" w:right="456"/>
      </w:pPr>
      <w:r>
        <w:t>&lt;input</w:t>
      </w:r>
      <w:r>
        <w:rPr>
          <w:spacing w:val="-5"/>
        </w:rPr>
        <w:t xml:space="preserve"> </w:t>
      </w:r>
      <w:r>
        <w:t>class="form-control</w:t>
      </w:r>
      <w:r>
        <w:rPr>
          <w:spacing w:val="-4"/>
        </w:rPr>
        <w:t xml:space="preserve"> </w:t>
      </w:r>
      <w:r>
        <w:t>me-2"</w:t>
      </w:r>
      <w:r>
        <w:rPr>
          <w:spacing w:val="-4"/>
        </w:rPr>
        <w:t xml:space="preserve"> </w:t>
      </w:r>
      <w:r>
        <w:t>type="search"</w:t>
      </w:r>
      <w:r>
        <w:rPr>
          <w:spacing w:val="-3"/>
        </w:rPr>
        <w:t xml:space="preserve"> </w:t>
      </w:r>
      <w:r>
        <w:t>placeholder="Search"</w:t>
      </w:r>
      <w:r>
        <w:rPr>
          <w:spacing w:val="-4"/>
        </w:rPr>
        <w:t xml:space="preserve"> </w:t>
      </w:r>
      <w:r>
        <w:t>aria-</w:t>
      </w:r>
      <w:r>
        <w:rPr>
          <w:spacing w:val="-57"/>
        </w:rPr>
        <w:t xml:space="preserve"> </w:t>
      </w:r>
      <w:r>
        <w:t>label="Search"&gt;</w:t>
      </w:r>
    </w:p>
    <w:p>
      <w:pPr>
        <w:pStyle w:val="8"/>
        <w:spacing w:before="14" w:line="232" w:lineRule="auto"/>
        <w:ind w:left="748" w:right="5110"/>
      </w:pPr>
      <w:r>
        <w:t>&lt;button class="btn btn-outline-success"</w:t>
      </w:r>
      <w:r>
        <w:rPr>
          <w:spacing w:val="1"/>
        </w:rPr>
        <w:t xml:space="preserve"> </w:t>
      </w:r>
      <w:r>
        <w:t>type="submit"&gt;Search&lt;/button&gt;</w:t>
      </w:r>
      <w:r>
        <w:rPr>
          <w:spacing w:val="-9"/>
        </w:rPr>
        <w:t xml:space="preserve"> </w:t>
      </w:r>
      <w:r>
        <w:t>&lt;/form&gt;</w:t>
      </w:r>
    </w:p>
    <w:p>
      <w:pPr>
        <w:pStyle w:val="8"/>
        <w:spacing w:line="275" w:lineRule="exact"/>
        <w:ind w:left="748"/>
      </w:pPr>
      <w:r>
        <w:t>&lt;/div&gt;</w:t>
      </w:r>
    </w:p>
    <w:p>
      <w:pPr>
        <w:pStyle w:val="8"/>
        <w:spacing w:line="274" w:lineRule="exact"/>
        <w:ind w:left="748"/>
      </w:pPr>
      <w:r>
        <w:t>&lt;/div&gt;</w:t>
      </w:r>
    </w:p>
    <w:p>
      <w:pPr>
        <w:pStyle w:val="8"/>
        <w:spacing w:line="275" w:lineRule="exact"/>
        <w:ind w:left="748"/>
      </w:pPr>
      <w:r>
        <w:t>&lt;/nav&gt;</w:t>
      </w:r>
    </w:p>
    <w:p>
      <w:pPr>
        <w:pStyle w:val="8"/>
        <w:spacing w:before="3"/>
        <w:ind w:left="748"/>
      </w:pPr>
      <w:r>
        <w:t>&lt;div</w:t>
      </w:r>
      <w:r>
        <w:rPr>
          <w:spacing w:val="-3"/>
        </w:rPr>
        <w:t xml:space="preserve"> </w:t>
      </w:r>
      <w:r>
        <w:t>class="mainbody</w:t>
      </w:r>
      <w:r>
        <w:rPr>
          <w:spacing w:val="-2"/>
        </w:rPr>
        <w:t xml:space="preserve"> </w:t>
      </w:r>
      <w:r>
        <w:t>"&gt;</w:t>
      </w:r>
    </w:p>
    <w:p>
      <w:pPr>
        <w:pStyle w:val="8"/>
        <w:ind w:left="748"/>
      </w:pPr>
      <w:r>
        <w:t>&lt;div&gt;</w:t>
      </w:r>
    </w:p>
    <w:p>
      <w:pPr>
        <w:pStyle w:val="8"/>
        <w:spacing w:before="5"/>
        <w:ind w:left="748"/>
      </w:pPr>
      <w:r>
        <w:t>&lt;div</w:t>
      </w:r>
      <w:r>
        <w:rPr>
          <w:spacing w:val="-3"/>
        </w:rPr>
        <w:t xml:space="preserve"> </w:t>
      </w:r>
      <w:r>
        <w:t>class="changemargin"</w:t>
      </w:r>
      <w:r>
        <w:rPr>
          <w:spacing w:val="-4"/>
        </w:rPr>
        <w:t xml:space="preserve"> </w:t>
      </w:r>
      <w:r>
        <w:t>style="color:</w:t>
      </w:r>
      <w:r>
        <w:rPr>
          <w:spacing w:val="-2"/>
        </w:rPr>
        <w:t xml:space="preserve"> </w:t>
      </w:r>
      <w:r>
        <w:t>rgb(255, 187,</w:t>
      </w:r>
      <w:r>
        <w:rPr>
          <w:spacing w:val="-2"/>
        </w:rPr>
        <w:t xml:space="preserve"> </w:t>
      </w:r>
      <w:r>
        <w:t>0);"&gt;</w:t>
      </w:r>
    </w:p>
    <w:p>
      <w:pPr>
        <w:pStyle w:val="8"/>
        <w:spacing w:before="198" w:line="235" w:lineRule="auto"/>
        <w:ind w:left="748" w:right="1170"/>
      </w:pPr>
      <w:r>
        <w:t>&lt;p id="intro"&gt;&lt;h5&gt;Calculate your BMI (body mass index) by using the form</w:t>
      </w:r>
      <w:r>
        <w:rPr>
          <w:spacing w:val="1"/>
        </w:rPr>
        <w:t xml:space="preserve"> </w:t>
      </w:r>
      <w:r>
        <w:t>below. Enter your weight and height and click the Calculate button to display your</w:t>
      </w:r>
      <w:r>
        <w:rPr>
          <w:spacing w:val="-58"/>
        </w:rPr>
        <w:t xml:space="preserve"> </w:t>
      </w:r>
      <w:r>
        <w:t>BMI result.&lt;/h5&gt;&lt;/p&gt;</w:t>
      </w:r>
    </w:p>
    <w:p>
      <w:pPr>
        <w:pStyle w:val="8"/>
        <w:spacing w:before="5"/>
        <w:ind w:left="748"/>
      </w:pPr>
      <w:r>
        <w:t>&lt;/div&gt;</w:t>
      </w:r>
    </w:p>
    <w:p>
      <w:pPr>
        <w:pStyle w:val="8"/>
        <w:spacing w:before="9"/>
        <w:rPr>
          <w:sz w:val="28"/>
        </w:rPr>
      </w:pPr>
    </w:p>
    <w:p>
      <w:pPr>
        <w:pStyle w:val="8"/>
        <w:spacing w:line="235" w:lineRule="auto"/>
        <w:ind w:left="748" w:right="5544"/>
      </w:pPr>
      <w:r>
        <w:t>&lt;form action="none" method="post"</w:t>
      </w:r>
      <w:r>
        <w:rPr>
          <w:spacing w:val="-57"/>
        </w:rPr>
        <w:t xml:space="preserve"> </w:t>
      </w:r>
      <w:r>
        <w:t>name="bmiform"&gt;</w:t>
      </w:r>
      <w:r>
        <w:rPr>
          <w:spacing w:val="2"/>
        </w:rPr>
        <w:t xml:space="preserve"> </w:t>
      </w:r>
      <w:r>
        <w:t>&lt;fieldset&gt;</w:t>
      </w:r>
    </w:p>
    <w:p>
      <w:pPr>
        <w:pStyle w:val="8"/>
        <w:spacing w:before="14" w:line="235" w:lineRule="auto"/>
        <w:ind w:left="748" w:right="4357"/>
      </w:pPr>
      <w:r>
        <w:t>&lt;h5&gt;&lt;span class="badge bg-danger"&gt;Height and</w:t>
      </w:r>
      <w:r>
        <w:rPr>
          <w:spacing w:val="-57"/>
        </w:rPr>
        <w:t xml:space="preserve"> </w:t>
      </w:r>
      <w:r>
        <w:t>Weight&lt;/span&gt;&lt;/h5&gt; &lt;div&gt;</w:t>
      </w:r>
    </w:p>
    <w:p>
      <w:pPr>
        <w:pStyle w:val="8"/>
        <w:spacing w:line="271" w:lineRule="exact"/>
        <w:ind w:left="748"/>
      </w:pPr>
      <w:r>
        <w:t>&lt;label</w:t>
      </w:r>
      <w:r>
        <w:rPr>
          <w:spacing w:val="-5"/>
        </w:rPr>
        <w:t xml:space="preserve"> </w:t>
      </w:r>
      <w:r>
        <w:t>for="inches"&gt;Height</w:t>
      </w:r>
      <w:r>
        <w:rPr>
          <w:spacing w:val="-2"/>
        </w:rPr>
        <w:t xml:space="preserve"> </w:t>
      </w:r>
      <w:r>
        <w:t>(cms):&lt;/label&gt;</w:t>
      </w:r>
    </w:p>
    <w:p>
      <w:pPr>
        <w:pStyle w:val="8"/>
        <w:spacing w:before="2" w:line="275" w:lineRule="exact"/>
        <w:ind w:left="748"/>
      </w:pPr>
      <w:r>
        <w:t>&lt;input</w:t>
      </w:r>
      <w:r>
        <w:rPr>
          <w:spacing w:val="-3"/>
        </w:rPr>
        <w:t xml:space="preserve"> </w:t>
      </w:r>
      <w:r>
        <w:t>type="text"</w:t>
      </w:r>
      <w:r>
        <w:rPr>
          <w:spacing w:val="-4"/>
        </w:rPr>
        <w:t xml:space="preserve"> </w:t>
      </w:r>
      <w:r>
        <w:t>name="inches"</w:t>
      </w:r>
      <w:r>
        <w:rPr>
          <w:spacing w:val="-2"/>
        </w:rPr>
        <w:t xml:space="preserve"> </w:t>
      </w:r>
      <w:r>
        <w:t>id="inches"&gt;</w:t>
      </w:r>
    </w:p>
    <w:p>
      <w:pPr>
        <w:pStyle w:val="8"/>
        <w:spacing w:line="275" w:lineRule="exact"/>
        <w:ind w:left="748"/>
      </w:pPr>
      <w:r>
        <w:t>&lt;/div&gt;</w:t>
      </w:r>
    </w:p>
    <w:p>
      <w:pPr>
        <w:pStyle w:val="8"/>
        <w:spacing w:before="3"/>
        <w:ind w:left="748"/>
      </w:pPr>
      <w:r>
        <w:t>&lt;br&gt;</w:t>
      </w:r>
    </w:p>
    <w:p>
      <w:pPr>
        <w:pStyle w:val="8"/>
        <w:ind w:left="748"/>
      </w:pPr>
      <w:r>
        <w:t>&lt;div&gt;</w:t>
      </w:r>
    </w:p>
    <w:p>
      <w:pPr>
        <w:pStyle w:val="8"/>
        <w:spacing w:before="4"/>
        <w:ind w:left="748"/>
      </w:pPr>
      <w:r>
        <w:t>&lt;label</w:t>
      </w:r>
      <w:r>
        <w:rPr>
          <w:spacing w:val="-4"/>
        </w:rPr>
        <w:t xml:space="preserve"> </w:t>
      </w:r>
      <w:r>
        <w:t>for="pounds"&gt;Weight</w:t>
      </w:r>
      <w:r>
        <w:rPr>
          <w:spacing w:val="1"/>
        </w:rPr>
        <w:t xml:space="preserve"> </w:t>
      </w:r>
      <w:r>
        <w:t>(kgs):&lt;/label&gt;</w:t>
      </w:r>
    </w:p>
    <w:p>
      <w:pPr>
        <w:pStyle w:val="8"/>
        <w:spacing w:before="12" w:line="232" w:lineRule="auto"/>
        <w:ind w:left="748" w:right="5704"/>
      </w:pPr>
      <w:r>
        <w:t>&lt;input type="text" name="pounds"</w:t>
      </w:r>
      <w:r>
        <w:rPr>
          <w:spacing w:val="-57"/>
        </w:rPr>
        <w:t xml:space="preserve"> </w:t>
      </w:r>
      <w:r>
        <w:t>id="pounds"&gt;&lt;/div&gt;</w:t>
      </w:r>
      <w:r>
        <w:rPr>
          <w:spacing w:val="-2"/>
        </w:rPr>
        <w:t xml:space="preserve"> </w:t>
      </w:r>
      <w:r>
        <w:t>&lt;br&gt;</w:t>
      </w:r>
    </w:p>
    <w:p>
      <w:pPr>
        <w:spacing w:before="15" w:line="247" w:lineRule="auto"/>
        <w:ind w:left="747" w:right="826" w:firstLine="0"/>
        <w:jc w:val="left"/>
        <w:rPr>
          <w:sz w:val="23"/>
        </w:rPr>
      </w:pPr>
      <w:r>
        <w:rPr>
          <w:sz w:val="23"/>
        </w:rPr>
        <w:t>&lt;button type="button" class="changemargin btn btn-info" name="calculate"</w:t>
      </w:r>
      <w:r>
        <w:rPr>
          <w:spacing w:val="1"/>
          <w:sz w:val="23"/>
        </w:rPr>
        <w:t xml:space="preserve"> </w:t>
      </w:r>
      <w:r>
        <w:rPr>
          <w:sz w:val="23"/>
        </w:rPr>
        <w:t>value="Calculate</w:t>
      </w:r>
      <w:r>
        <w:rPr>
          <w:spacing w:val="-8"/>
          <w:sz w:val="23"/>
        </w:rPr>
        <w:t xml:space="preserve"> </w:t>
      </w:r>
      <w:r>
        <w:rPr>
          <w:sz w:val="23"/>
        </w:rPr>
        <w:t>your</w:t>
      </w:r>
      <w:r>
        <w:rPr>
          <w:spacing w:val="-2"/>
          <w:sz w:val="23"/>
        </w:rPr>
        <w:t xml:space="preserve"> </w:t>
      </w:r>
      <w:r>
        <w:rPr>
          <w:sz w:val="23"/>
        </w:rPr>
        <w:t>BMI"</w:t>
      </w:r>
      <w:r>
        <w:rPr>
          <w:spacing w:val="-2"/>
          <w:sz w:val="23"/>
        </w:rPr>
        <w:t xml:space="preserve"> </w:t>
      </w:r>
      <w:r>
        <w:rPr>
          <w:sz w:val="23"/>
        </w:rPr>
        <w:t>onclick="calcBMI()"&gt;Calculate</w:t>
      </w:r>
      <w:r>
        <w:rPr>
          <w:spacing w:val="-5"/>
          <w:sz w:val="23"/>
        </w:rPr>
        <w:t xml:space="preserve"> </w:t>
      </w:r>
      <w:r>
        <w:rPr>
          <w:sz w:val="23"/>
        </w:rPr>
        <w:t>your</w:t>
      </w:r>
      <w:r>
        <w:rPr>
          <w:spacing w:val="-3"/>
          <w:sz w:val="23"/>
        </w:rPr>
        <w:t xml:space="preserve"> </w:t>
      </w:r>
      <w:r>
        <w:rPr>
          <w:sz w:val="23"/>
        </w:rPr>
        <w:t>BMI&lt;/button&gt;</w:t>
      </w:r>
    </w:p>
    <w:p>
      <w:pPr>
        <w:pStyle w:val="8"/>
        <w:spacing w:line="270" w:lineRule="exact"/>
        <w:ind w:left="748"/>
      </w:pPr>
      <w:r>
        <w:t>&lt;/fieldset&gt;</w:t>
      </w:r>
    </w:p>
    <w:p>
      <w:pPr>
        <w:pStyle w:val="8"/>
        <w:spacing w:line="275" w:lineRule="exact"/>
        <w:ind w:left="748"/>
      </w:pPr>
      <w:r>
        <w:t>&lt;fieldset&gt;</w:t>
      </w:r>
    </w:p>
    <w:p>
      <w:pPr>
        <w:spacing w:before="14"/>
        <w:ind w:left="747" w:right="0" w:firstLine="0"/>
        <w:jc w:val="left"/>
        <w:rPr>
          <w:sz w:val="23"/>
        </w:rPr>
      </w:pPr>
      <w:r>
        <w:rPr>
          <w:sz w:val="23"/>
        </w:rPr>
        <w:t>&lt;h5</w:t>
      </w:r>
      <w:r>
        <w:rPr>
          <w:spacing w:val="-3"/>
          <w:sz w:val="23"/>
        </w:rPr>
        <w:t xml:space="preserve"> </w:t>
      </w:r>
      <w:r>
        <w:rPr>
          <w:sz w:val="23"/>
        </w:rPr>
        <w:t>class="changemargin"&gt;&lt;span</w:t>
      </w:r>
      <w:r>
        <w:rPr>
          <w:spacing w:val="-7"/>
          <w:sz w:val="23"/>
        </w:rPr>
        <w:t xml:space="preserve"> </w:t>
      </w:r>
      <w:r>
        <w:rPr>
          <w:sz w:val="23"/>
        </w:rPr>
        <w:t>class="badge</w:t>
      </w:r>
      <w:r>
        <w:rPr>
          <w:spacing w:val="-4"/>
          <w:sz w:val="23"/>
        </w:rPr>
        <w:t xml:space="preserve"> </w:t>
      </w:r>
      <w:r>
        <w:rPr>
          <w:sz w:val="23"/>
        </w:rPr>
        <w:t>bg-danger"&gt;BMI&lt;/span&gt;&lt;/h5&gt;</w:t>
      </w:r>
    </w:p>
    <w:p>
      <w:pPr>
        <w:spacing w:before="9" w:line="247" w:lineRule="auto"/>
        <w:ind w:left="747" w:right="1146" w:firstLine="0"/>
        <w:jc w:val="left"/>
        <w:rPr>
          <w:sz w:val="23"/>
        </w:rPr>
      </w:pPr>
      <w:r>
        <w:rPr>
          <w:sz w:val="23"/>
        </w:rPr>
        <w:t>&lt;label for="bmi" id="bmi_label"&gt;Your calculated BMI is:&lt;/label&gt; &lt;input type="text"</w:t>
      </w:r>
      <w:r>
        <w:rPr>
          <w:spacing w:val="-55"/>
          <w:sz w:val="23"/>
        </w:rPr>
        <w:t xml:space="preserve"> </w:t>
      </w:r>
      <w:r>
        <w:rPr>
          <w:sz w:val="23"/>
        </w:rPr>
        <w:t>name="bmi"</w:t>
      </w:r>
      <w:r>
        <w:rPr>
          <w:spacing w:val="-6"/>
          <w:sz w:val="23"/>
        </w:rPr>
        <w:t xml:space="preserve"> </w:t>
      </w:r>
      <w:r>
        <w:rPr>
          <w:sz w:val="23"/>
        </w:rPr>
        <w:t>id="bmi" readonly="readonly"&gt;</w:t>
      </w:r>
    </w:p>
    <w:p>
      <w:pPr>
        <w:pStyle w:val="8"/>
        <w:spacing w:before="9" w:line="232" w:lineRule="auto"/>
        <w:ind w:left="748" w:right="1596"/>
      </w:pPr>
      <w:r>
        <w:t>&lt;h5 class="changemargin" id="healthybmi" style="visibility: hidden;"&gt;&lt;span</w:t>
      </w:r>
      <w:r>
        <w:rPr>
          <w:spacing w:val="-57"/>
        </w:rPr>
        <w:t xml:space="preserve"> </w:t>
      </w:r>
      <w:r>
        <w:t>class="badge bg-success"&gt;Healthy</w:t>
      </w:r>
      <w:r>
        <w:rPr>
          <w:spacing w:val="-3"/>
        </w:rPr>
        <w:t xml:space="preserve"> </w:t>
      </w:r>
      <w:r>
        <w:t>BMI&lt;/span&gt;&lt;/h5&gt;</w:t>
      </w:r>
    </w:p>
    <w:p>
      <w:pPr>
        <w:pStyle w:val="8"/>
        <w:spacing w:before="1" w:line="242" w:lineRule="auto"/>
        <w:ind w:left="748" w:right="2710"/>
      </w:pPr>
      <w:r>
        <w:t>&lt;h5</w:t>
      </w:r>
      <w:r>
        <w:rPr>
          <w:spacing w:val="-6"/>
        </w:rPr>
        <w:t xml:space="preserve"> </w:t>
      </w:r>
      <w:r>
        <w:t>class="changemargin"</w:t>
      </w:r>
      <w:r>
        <w:rPr>
          <w:spacing w:val="-7"/>
        </w:rPr>
        <w:t xml:space="preserve"> </w:t>
      </w:r>
      <w:r>
        <w:t>id="underweightbmi"</w:t>
      </w:r>
      <w:r>
        <w:rPr>
          <w:spacing w:val="-6"/>
        </w:rPr>
        <w:t xml:space="preserve"> </w:t>
      </w:r>
      <w:r>
        <w:t>style="visibility:</w:t>
      </w:r>
      <w:r>
        <w:rPr>
          <w:spacing w:val="-57"/>
        </w:rPr>
        <w:t xml:space="preserve"> </w:t>
      </w:r>
      <w:r>
        <w:t>hidden;"&gt;&lt;span</w:t>
      </w:r>
      <w:r>
        <w:rPr>
          <w:spacing w:val="1"/>
        </w:rPr>
        <w:t xml:space="preserve"> </w:t>
      </w:r>
      <w:r>
        <w:t>class="badge</w:t>
      </w:r>
      <w:r>
        <w:rPr>
          <w:spacing w:val="-1"/>
        </w:rPr>
        <w:t xml:space="preserve"> </w:t>
      </w:r>
      <w:r>
        <w:t>bg-</w:t>
      </w:r>
      <w:r>
        <w:rPr>
          <w:spacing w:val="1"/>
        </w:rPr>
        <w:t xml:space="preserve"> </w:t>
      </w:r>
      <w:r>
        <w:t>warning"&gt;UNDERWEIGHT&lt;/span&gt;&lt;/h5&gt;</w:t>
      </w:r>
    </w:p>
    <w:p>
      <w:pPr>
        <w:pStyle w:val="8"/>
        <w:spacing w:before="8" w:line="232" w:lineRule="auto"/>
        <w:ind w:left="748" w:right="2830"/>
      </w:pPr>
      <w:r>
        <w:t>&lt;h5</w:t>
      </w:r>
      <w:r>
        <w:rPr>
          <w:spacing w:val="-6"/>
        </w:rPr>
        <w:t xml:space="preserve"> </w:t>
      </w:r>
      <w:r>
        <w:t>class="changemargin"</w:t>
      </w:r>
      <w:r>
        <w:rPr>
          <w:spacing w:val="-7"/>
        </w:rPr>
        <w:t xml:space="preserve"> </w:t>
      </w:r>
      <w:r>
        <w:t>id="overweightbmi"</w:t>
      </w:r>
      <w:r>
        <w:rPr>
          <w:spacing w:val="-6"/>
        </w:rPr>
        <w:t xml:space="preserve"> </w:t>
      </w:r>
      <w:r>
        <w:t>style="visibility:</w:t>
      </w:r>
      <w:r>
        <w:rPr>
          <w:spacing w:val="-57"/>
        </w:rPr>
        <w:t xml:space="preserve"> </w:t>
      </w:r>
      <w:r>
        <w:t>hidden;"&gt;&lt;span</w:t>
      </w:r>
      <w:r>
        <w:rPr>
          <w:spacing w:val="1"/>
        </w:rPr>
        <w:t xml:space="preserve"> </w:t>
      </w:r>
      <w:r>
        <w:t>class="badge</w:t>
      </w:r>
      <w:r>
        <w:rPr>
          <w:spacing w:val="-1"/>
        </w:rPr>
        <w:t xml:space="preserve"> </w:t>
      </w:r>
      <w:r>
        <w:t>bg-</w:t>
      </w:r>
      <w:r>
        <w:rPr>
          <w:spacing w:val="1"/>
        </w:rPr>
        <w:t xml:space="preserve"> </w:t>
      </w:r>
      <w:r>
        <w:t>danger"&gt;OVERWEIGHT&lt;/span&gt;&lt;/h5&gt;</w:t>
      </w:r>
    </w:p>
    <w:p>
      <w:pPr>
        <w:spacing w:after="0" w:line="232" w:lineRule="auto"/>
      </w:pPr>
    </w:p>
    <w:p>
      <w:pPr>
        <w:spacing w:after="0" w:line="232" w:lineRule="auto"/>
      </w:pPr>
    </w:p>
    <w:p>
      <w:pPr>
        <w:spacing w:after="0" w:line="232" w:lineRule="auto"/>
        <w:jc w:val="center"/>
        <w:rPr>
          <w:rFonts w:hint="default"/>
          <w:lang w:val="en-US"/>
        </w:rPr>
        <w:sectPr>
          <w:footerReference r:id="rId25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20"/>
          <w:szCs w:val="20"/>
          <w:lang w:val="en-US"/>
        </w:rPr>
        <w:t>29</w:t>
      </w:r>
    </w:p>
    <w:p>
      <w:pPr>
        <w:pStyle w:val="8"/>
        <w:rPr>
          <w:sz w:val="20"/>
        </w:rPr>
      </w:pPr>
      <w:r>
        <w:pict>
          <v:group id="_x0000_s1286" o:spid="_x0000_s1286" o:spt="203" style="position:absolute;left:0pt;margin-left:24pt;margin-top:24pt;height:794.05pt;width:547.45pt;mso-position-horizontal-relative:page;mso-position-vertical-relative:page;z-index:-251635712;mso-width-relative:page;mso-height-relative:page;" coordorigin="480,480" coordsize="10949,15881">
            <o:lock v:ext="edit"/>
            <v:line id="_x0000_s1287" o:spid="_x0000_s1287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88" o:spid="_x0000_s1288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89" o:spid="_x0000_s1289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90" o:spid="_x0000_s1290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91" o:spid="_x0000_s1291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92" o:spid="_x0000_s1292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90" w:line="275" w:lineRule="exact"/>
        <w:ind w:left="748"/>
      </w:pPr>
      <w:r>
        <w:t>&lt;/fieldset&gt;</w:t>
      </w:r>
    </w:p>
    <w:p>
      <w:pPr>
        <w:pStyle w:val="8"/>
        <w:spacing w:line="275" w:lineRule="exact"/>
        <w:ind w:left="748"/>
      </w:pPr>
      <w:r>
        <w:t>&lt;/form&gt;</w:t>
      </w:r>
    </w:p>
    <w:p>
      <w:pPr>
        <w:pStyle w:val="8"/>
        <w:spacing w:before="1"/>
        <w:ind w:left="748"/>
      </w:pPr>
      <w:r>
        <w:t>&lt;/div&gt;</w:t>
      </w:r>
    </w:p>
    <w:p>
      <w:pPr>
        <w:pStyle w:val="8"/>
        <w:spacing w:before="4"/>
        <w:ind w:left="748"/>
      </w:pPr>
      <w:r>
        <w:t>&lt;/div&gt;</w:t>
      </w:r>
    </w:p>
    <w:p>
      <w:pPr>
        <w:pStyle w:val="8"/>
        <w:spacing w:before="10" w:line="237" w:lineRule="auto"/>
        <w:ind w:left="748" w:right="805"/>
      </w:pPr>
      <w:r>
        <w:t>&lt;script src="</w:t>
      </w:r>
      <w:r>
        <w:fldChar w:fldCharType="begin"/>
      </w:r>
      <w:r>
        <w:instrText xml:space="preserve"> HYPERLINK "https://cdn.jsdelivr.net/npm/bootstrap%405.0.0-" \h </w:instrText>
      </w:r>
      <w:r>
        <w:fldChar w:fldCharType="separate"/>
      </w:r>
      <w:r>
        <w:rPr>
          <w:color w:val="0000FF"/>
          <w:u w:val="single" w:color="0000FF"/>
        </w:rPr>
        <w:t>https://cdn.jsdelivr.net/npm/bootstrap@5.0.0-</w:t>
      </w:r>
      <w:r>
        <w:rPr>
          <w:color w:val="0000FF"/>
          <w:u w:val="single" w:color="0000FF"/>
        </w:rPr>
        <w:fldChar w:fldCharType="end"/>
      </w:r>
      <w:r>
        <w:rPr>
          <w:color w:val="0000FF"/>
          <w:spacing w:val="1"/>
        </w:rPr>
        <w:t xml:space="preserve"> </w:t>
      </w:r>
      <w:r>
        <w:t>beta1/dist/js/bootstrap.bundle.min.js" integrity="sha384-</w:t>
      </w:r>
      <w:r>
        <w:rPr>
          <w:spacing w:val="1"/>
        </w:rPr>
        <w:t xml:space="preserve"> </w:t>
      </w:r>
      <w:r>
        <w:t>ygbV9kiqUc6oa4msXn9868pTtWMgiQaeYH7/t7LECLbyPA2x65Kgf80OJFdroafW"</w:t>
      </w:r>
      <w:r>
        <w:rPr>
          <w:spacing w:val="-57"/>
        </w:rPr>
        <w:t xml:space="preserve"> </w:t>
      </w:r>
      <w:r>
        <w:t>crossorigin="anonymous"&gt;&lt;/script&gt;</w:t>
      </w:r>
    </w:p>
    <w:p>
      <w:pPr>
        <w:pStyle w:val="8"/>
        <w:spacing w:line="271" w:lineRule="exact"/>
        <w:ind w:left="748"/>
      </w:pPr>
      <w:r>
        <w:t>&lt;script</w:t>
      </w:r>
      <w:r>
        <w:rPr>
          <w:spacing w:val="-5"/>
        </w:rPr>
        <w:t xml:space="preserve"> </w:t>
      </w:r>
      <w:r>
        <w:t>src="//code.tidio.co/lhkzvq5umzfab1cuutdopgmhfsi2nabj.js"</w:t>
      </w:r>
      <w:r>
        <w:rPr>
          <w:spacing w:val="-5"/>
        </w:rPr>
        <w:t xml:space="preserve"> </w:t>
      </w:r>
      <w:r>
        <w:t>async&gt;&lt;/script&gt;</w:t>
      </w:r>
    </w:p>
    <w:p>
      <w:pPr>
        <w:pStyle w:val="8"/>
        <w:spacing w:line="274" w:lineRule="exact"/>
        <w:ind w:left="748"/>
      </w:pPr>
      <w:r>
        <w:t>&lt;/body&gt;</w:t>
      </w:r>
    </w:p>
    <w:p>
      <w:pPr>
        <w:pStyle w:val="8"/>
        <w:spacing w:before="7"/>
        <w:ind w:left="748"/>
      </w:pPr>
      <w:r>
        <w:t>&lt;/html&gt;</w:t>
      </w:r>
    </w:p>
    <w:p>
      <w:pPr>
        <w:pStyle w:val="8"/>
        <w:spacing w:before="7"/>
        <w:rPr>
          <w:sz w:val="29"/>
        </w:rPr>
      </w:pPr>
    </w:p>
    <w:p>
      <w:pPr>
        <w:spacing w:before="0"/>
        <w:ind w:left="747" w:right="0" w:firstLine="0"/>
        <w:jc w:val="left"/>
        <w:rPr>
          <w:b/>
          <w:sz w:val="32"/>
        </w:rPr>
      </w:pPr>
      <w:r>
        <w:rPr>
          <w:b/>
          <w:sz w:val="32"/>
        </w:rPr>
        <w:t>BMI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CALCULATION:</w:t>
      </w:r>
    </w:p>
    <w:p>
      <w:pPr>
        <w:spacing w:before="293" w:after="3"/>
        <w:ind w:left="748" w:right="0" w:firstLine="0"/>
        <w:jc w:val="left"/>
        <w:rPr>
          <w:sz w:val="28"/>
        </w:rPr>
      </w:pPr>
      <w:r>
        <w:rPr>
          <w:sz w:val="28"/>
        </w:rPr>
        <w:t>BMI</w:t>
      </w:r>
      <w:r>
        <w:rPr>
          <w:spacing w:val="-6"/>
          <w:sz w:val="28"/>
        </w:rPr>
        <w:t xml:space="preserve"> </w:t>
      </w:r>
      <w:r>
        <w:rPr>
          <w:sz w:val="28"/>
        </w:rPr>
        <w:t>=(weight/(height*height))/10,000</w:t>
      </w:r>
    </w:p>
    <w:p>
      <w:pPr>
        <w:pStyle w:val="8"/>
        <w:ind w:left="748"/>
        <w:rPr>
          <w:sz w:val="20"/>
        </w:rPr>
      </w:pPr>
      <w:r>
        <w:rPr>
          <w:sz w:val="20"/>
        </w:rPr>
        <w:drawing>
          <wp:inline distT="0" distB="0" distL="0" distR="0">
            <wp:extent cx="5458460" cy="3601720"/>
            <wp:effectExtent l="0" t="0" r="0" b="0"/>
            <wp:docPr id="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8887" cy="36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4"/>
        <w:rPr>
          <w:sz w:val="21"/>
          <w:szCs w:val="21"/>
        </w:rPr>
      </w:pPr>
    </w:p>
    <w:p>
      <w:pPr>
        <w:pStyle w:val="8"/>
        <w:spacing w:before="4"/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Fig:6.1 : BMI calculator for Fitness Tracker</w:t>
      </w:r>
    </w:p>
    <w:p>
      <w:pPr>
        <w:pStyle w:val="8"/>
        <w:spacing w:before="4"/>
        <w:jc w:val="center"/>
        <w:rPr>
          <w:rFonts w:hint="default"/>
          <w:sz w:val="16"/>
          <w:szCs w:val="16"/>
          <w:lang w:val="en-US"/>
        </w:rPr>
      </w:pPr>
    </w:p>
    <w:p>
      <w:pPr>
        <w:pStyle w:val="3"/>
        <w:spacing w:before="1"/>
        <w:ind w:left="747"/>
        <w:rPr>
          <w:rFonts w:ascii="Cambria"/>
        </w:rPr>
      </w:pPr>
      <w:r>
        <w:rPr>
          <w:rFonts w:ascii="Cambria"/>
        </w:rPr>
        <w:t>CALORIES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CALCULATION:</w:t>
      </w:r>
    </w:p>
    <w:p>
      <w:pPr>
        <w:pStyle w:val="8"/>
        <w:spacing w:before="1"/>
        <w:rPr>
          <w:rFonts w:ascii="Cambria"/>
          <w:b/>
          <w:sz w:val="32"/>
        </w:rPr>
      </w:pPr>
    </w:p>
    <w:p>
      <w:pPr>
        <w:pStyle w:val="8"/>
        <w:ind w:left="748"/>
      </w:pPr>
      <w:r>
        <w:t>For Male:</w:t>
      </w:r>
    </w:p>
    <w:p>
      <w:pPr>
        <w:pStyle w:val="8"/>
        <w:spacing w:before="41" w:line="278" w:lineRule="auto"/>
        <w:ind w:left="748" w:right="2159"/>
      </w:pPr>
      <w:r>
        <w:t>Required calories per day are: 66.47 + (13.75 * weight) + (5.0 * height -</w:t>
      </w:r>
      <w:r>
        <w:rPr>
          <w:spacing w:val="-57"/>
        </w:rPr>
        <w:t xml:space="preserve"> </w:t>
      </w:r>
      <w:r>
        <w:t>(6.75</w:t>
      </w:r>
      <w:r>
        <w:rPr>
          <w:spacing w:val="-1"/>
        </w:rPr>
        <w:t xml:space="preserve"> </w:t>
      </w:r>
      <w:r>
        <w:t>* age))</w:t>
      </w:r>
    </w:p>
    <w:p>
      <w:pPr>
        <w:pStyle w:val="8"/>
        <w:spacing w:line="267" w:lineRule="exact"/>
        <w:ind w:left="748"/>
      </w:pPr>
      <w:r>
        <w:t>For</w:t>
      </w:r>
      <w:r>
        <w:rPr>
          <w:spacing w:val="-2"/>
        </w:rPr>
        <w:t xml:space="preserve"> </w:t>
      </w:r>
      <w:r>
        <w:t>Female:</w:t>
      </w:r>
    </w:p>
    <w:p>
      <w:pPr>
        <w:pStyle w:val="8"/>
        <w:spacing w:before="58" w:line="264" w:lineRule="auto"/>
        <w:ind w:left="748" w:right="2039"/>
      </w:pPr>
      <w:r>
        <w:t>Required calories per day are: 665.09 + (9.56 * weight) + (1.84 * height -</w:t>
      </w:r>
      <w:r>
        <w:rPr>
          <w:spacing w:val="-57"/>
        </w:rPr>
        <w:t xml:space="preserve"> </w:t>
      </w:r>
      <w:r>
        <w:t>(4.67</w:t>
      </w:r>
      <w:r>
        <w:rPr>
          <w:spacing w:val="-1"/>
        </w:rPr>
        <w:t xml:space="preserve"> </w:t>
      </w:r>
      <w:r>
        <w:t>* age))</w:t>
      </w:r>
    </w:p>
    <w:p>
      <w:pPr>
        <w:spacing w:after="0" w:line="264" w:lineRule="auto"/>
      </w:pPr>
    </w:p>
    <w:p>
      <w:pPr>
        <w:spacing w:after="0" w:line="264" w:lineRule="auto"/>
      </w:pPr>
    </w:p>
    <w:p>
      <w:pPr>
        <w:spacing w:after="0" w:line="264" w:lineRule="auto"/>
      </w:pPr>
    </w:p>
    <w:p>
      <w:pPr>
        <w:spacing w:after="0" w:line="264" w:lineRule="auto"/>
        <w:jc w:val="center"/>
        <w:rPr>
          <w:rFonts w:hint="default"/>
          <w:lang w:val="en-US"/>
        </w:rPr>
        <w:sectPr>
          <w:footerReference r:id="rId26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20"/>
          <w:szCs w:val="20"/>
          <w:lang w:val="en-US"/>
        </w:rPr>
        <w:t>30</w:t>
      </w:r>
    </w:p>
    <w:p>
      <w:pPr>
        <w:pStyle w:val="8"/>
        <w:rPr>
          <w:sz w:val="20"/>
        </w:rPr>
      </w:pPr>
      <w:r>
        <w:pict>
          <v:group id="_x0000_s1293" o:spid="_x0000_s1293" o:spt="203" style="position:absolute;left:0pt;margin-left:24pt;margin-top:24pt;height:794.05pt;width:547.45pt;mso-position-horizontal-relative:page;mso-position-vertical-relative:page;z-index:-251634688;mso-width-relative:page;mso-height-relative:page;" coordorigin="480,480" coordsize="10949,15881">
            <o:lock v:ext="edit"/>
            <v:line id="_x0000_s1294" o:spid="_x0000_s1294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95" o:spid="_x0000_s1295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296" o:spid="_x0000_s1296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297" o:spid="_x0000_s1297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298" o:spid="_x0000_s1298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299" o:spid="_x0000_s1299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1"/>
        <w:rPr>
          <w:sz w:val="28"/>
        </w:rPr>
      </w:pPr>
    </w:p>
    <w:p>
      <w:pPr>
        <w:pStyle w:val="8"/>
        <w:ind w:left="748"/>
        <w:rPr>
          <w:sz w:val="20"/>
        </w:rPr>
      </w:pPr>
      <w:r>
        <w:rPr>
          <w:sz w:val="20"/>
        </w:rPr>
        <w:drawing>
          <wp:inline distT="0" distB="0" distL="0" distR="0">
            <wp:extent cx="5448300" cy="3733800"/>
            <wp:effectExtent l="0" t="0" r="7620" b="0"/>
            <wp:docPr id="1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0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8855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spacing w:before="3"/>
        <w:jc w:val="center"/>
        <w:rPr>
          <w:rFonts w:hint="default"/>
          <w:sz w:val="16"/>
          <w:szCs w:val="16"/>
          <w:lang w:val="en-US"/>
        </w:rPr>
      </w:pPr>
    </w:p>
    <w:p>
      <w:pPr>
        <w:pStyle w:val="8"/>
        <w:spacing w:before="3"/>
        <w:jc w:val="center"/>
        <w:rPr>
          <w:rFonts w:hint="default"/>
          <w:sz w:val="16"/>
          <w:szCs w:val="16"/>
          <w:lang w:val="en-US"/>
        </w:rPr>
      </w:pPr>
      <w:r>
        <w:rPr>
          <w:rFonts w:hint="default"/>
          <w:sz w:val="16"/>
          <w:szCs w:val="16"/>
          <w:lang w:val="en-US"/>
        </w:rPr>
        <w:t>Fig 6.2 : Calorie Calculator for Fitness Tracker</w:t>
      </w:r>
    </w:p>
    <w:p>
      <w:pPr>
        <w:pStyle w:val="8"/>
        <w:spacing w:before="3"/>
        <w:jc w:val="center"/>
        <w:rPr>
          <w:rFonts w:hint="default"/>
          <w:sz w:val="16"/>
          <w:szCs w:val="16"/>
          <w:lang w:val="en-US"/>
        </w:rPr>
      </w:pPr>
    </w:p>
    <w:p>
      <w:pPr>
        <w:spacing w:before="100"/>
        <w:ind w:left="747" w:right="0" w:firstLine="0"/>
        <w:jc w:val="left"/>
        <w:rPr>
          <w:rFonts w:ascii="Cambria"/>
          <w:b/>
          <w:sz w:val="31"/>
        </w:rPr>
      </w:pPr>
      <w:r>
        <w:rPr>
          <w:rFonts w:ascii="Cambria"/>
          <w:b/>
          <w:sz w:val="31"/>
          <w:u w:val="none"/>
        </w:rPr>
        <w:t>PROTEINS</w:t>
      </w:r>
      <w:r>
        <w:rPr>
          <w:rFonts w:ascii="Cambria"/>
          <w:b/>
          <w:spacing w:val="-5"/>
          <w:sz w:val="31"/>
          <w:u w:val="none"/>
        </w:rPr>
        <w:t xml:space="preserve"> </w:t>
      </w:r>
      <w:r>
        <w:rPr>
          <w:rFonts w:ascii="Cambria"/>
          <w:b/>
          <w:sz w:val="31"/>
          <w:u w:val="none"/>
        </w:rPr>
        <w:t>CALCULATION:</w:t>
      </w:r>
    </w:p>
    <w:p>
      <w:pPr>
        <w:pStyle w:val="8"/>
        <w:spacing w:before="3"/>
        <w:rPr>
          <w:rFonts w:ascii="Cambria"/>
          <w:b/>
          <w:sz w:val="22"/>
        </w:rPr>
      </w:pPr>
    </w:p>
    <w:p>
      <w:pPr>
        <w:spacing w:before="90" w:line="259" w:lineRule="auto"/>
        <w:ind w:left="747" w:right="6150" w:firstLine="0"/>
        <w:jc w:val="left"/>
        <w:rPr>
          <w:sz w:val="24"/>
        </w:rPr>
      </w:pPr>
      <w:r>
        <w:rPr>
          <w:b/>
          <w:sz w:val="24"/>
        </w:rPr>
        <w:t>Proteins required are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3"/>
        </w:rPr>
        <w:t xml:space="preserve">weight*0.8 </w:t>
      </w:r>
      <w:r>
        <w:rPr>
          <w:b/>
          <w:sz w:val="24"/>
        </w:rPr>
        <w:t>Fats required are: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 xml:space="preserve">weight/2 </w:t>
      </w:r>
      <w:r>
        <w:rPr>
          <w:b/>
          <w:sz w:val="24"/>
        </w:rPr>
        <w:t>Carbohydrates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are: </w:t>
      </w:r>
      <w:r>
        <w:rPr>
          <w:sz w:val="24"/>
        </w:rPr>
        <w:t>weight*2</w:t>
      </w:r>
    </w:p>
    <w:p>
      <w:pPr>
        <w:pStyle w:val="8"/>
        <w:rPr>
          <w:sz w:val="20"/>
        </w:rPr>
      </w:pPr>
    </w:p>
    <w:p>
      <w:pPr>
        <w:pStyle w:val="8"/>
        <w:rPr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1211580</wp:posOffset>
            </wp:positionH>
            <wp:positionV relativeFrom="paragraph">
              <wp:posOffset>148590</wp:posOffset>
            </wp:positionV>
            <wp:extent cx="5506085" cy="2133600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.jpe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212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</w:pPr>
    </w:p>
    <w:p>
      <w:pPr>
        <w:spacing w:after="0"/>
        <w:rPr>
          <w:sz w:val="17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  <w:r>
        <w:rPr>
          <w:rFonts w:hint="default"/>
          <w:sz w:val="17"/>
          <w:lang w:val="en-US"/>
        </w:rPr>
        <w:t xml:space="preserve">Fig 6.3: Macros calculator </w:t>
      </w:r>
      <w:r>
        <w:rPr>
          <w:rFonts w:hint="default"/>
          <w:sz w:val="16"/>
          <w:szCs w:val="20"/>
          <w:lang w:val="en-US"/>
        </w:rPr>
        <w:t>for Fitness Tracker</w:t>
      </w: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  <w:sectPr>
          <w:footerReference r:id="rId27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16"/>
          <w:szCs w:val="20"/>
          <w:lang w:val="en-US"/>
        </w:rPr>
        <w:t>31</w:t>
      </w:r>
    </w:p>
    <w:p>
      <w:pPr>
        <w:pStyle w:val="8"/>
        <w:rPr>
          <w:sz w:val="20"/>
        </w:rPr>
      </w:pPr>
      <w:r>
        <w:pict>
          <v:group id="_x0000_s1300" o:spid="_x0000_s1300" o:spt="203" style="position:absolute;left:0pt;margin-left:24pt;margin-top:24pt;height:794.05pt;width:547.45pt;mso-position-horizontal-relative:page;mso-position-vertical-relative:page;z-index:-251633664;mso-width-relative:page;mso-height-relative:page;" coordorigin="480,480" coordsize="10949,15881">
            <o:lock v:ext="edit"/>
            <v:line id="_x0000_s1301" o:spid="_x0000_s1301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02" o:spid="_x0000_s1302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303" o:spid="_x0000_s1303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04" o:spid="_x0000_s1304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05" o:spid="_x0000_s1305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306" o:spid="_x0000_s1306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spacing w:before="2"/>
        <w:rPr>
          <w:sz w:val="28"/>
        </w:rPr>
      </w:pPr>
    </w:p>
    <w:p>
      <w:pPr>
        <w:pStyle w:val="8"/>
        <w:ind w:left="748"/>
        <w:rPr>
          <w:sz w:val="20"/>
        </w:rPr>
      </w:pPr>
      <w:r>
        <w:rPr>
          <w:sz w:val="20"/>
        </w:rPr>
        <w:drawing>
          <wp:inline distT="0" distB="0" distL="0" distR="0">
            <wp:extent cx="5396230" cy="2687955"/>
            <wp:effectExtent l="0" t="0" r="0" b="0"/>
            <wp:docPr id="1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.jpe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6295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  <w:r>
        <w:rPr>
          <w:rFonts w:hint="default"/>
          <w:sz w:val="16"/>
          <w:szCs w:val="20"/>
          <w:lang w:val="en-US"/>
        </w:rPr>
        <w:t>Fig 6.4: Food Chart for Fitness Tracker</w:t>
      </w: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</w:pPr>
    </w:p>
    <w:p>
      <w:pPr>
        <w:spacing w:after="0"/>
        <w:jc w:val="both"/>
        <w:rPr>
          <w:rFonts w:hint="default"/>
          <w:sz w:val="16"/>
          <w:szCs w:val="20"/>
          <w:lang w:val="en-US"/>
        </w:rPr>
      </w:pPr>
    </w:p>
    <w:p>
      <w:pPr>
        <w:spacing w:after="0"/>
        <w:jc w:val="center"/>
        <w:rPr>
          <w:rFonts w:hint="default"/>
          <w:sz w:val="16"/>
          <w:szCs w:val="20"/>
          <w:lang w:val="en-US"/>
        </w:rPr>
        <w:sectPr>
          <w:footerReference r:id="rId28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  <w:r>
        <w:rPr>
          <w:rFonts w:hint="default"/>
          <w:sz w:val="16"/>
          <w:szCs w:val="20"/>
          <w:lang w:val="en-US"/>
        </w:rPr>
        <w:t>32</w:t>
      </w:r>
    </w:p>
    <w:p>
      <w:pPr>
        <w:pStyle w:val="8"/>
        <w:rPr>
          <w:sz w:val="20"/>
        </w:rPr>
      </w:pPr>
      <w:r>
        <w:pict>
          <v:group id="_x0000_s1307" o:spid="_x0000_s1307" o:spt="203" style="position:absolute;left:0pt;margin-left:24pt;margin-top:24pt;height:794.05pt;width:547.45pt;mso-position-horizontal-relative:page;mso-position-vertical-relative:page;z-index:-251633664;mso-width-relative:page;mso-height-relative:page;" coordorigin="480,480" coordsize="10949,15881">
            <o:lock v:ext="edit"/>
            <v:line id="_x0000_s1308" o:spid="_x0000_s1308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09" o:spid="_x0000_s1309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310" o:spid="_x0000_s1310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11" o:spid="_x0000_s1311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12" o:spid="_x0000_s1312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313" o:spid="_x0000_s1313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2"/>
        <w:spacing w:before="246"/>
        <w:ind w:right="843"/>
      </w:pPr>
      <w:r>
        <w:rPr>
          <w:w w:val="110"/>
        </w:rPr>
        <w:t>CHAPTER</w:t>
      </w:r>
      <w:r>
        <w:rPr>
          <w:spacing w:val="161"/>
          <w:w w:val="110"/>
        </w:rPr>
        <w:t xml:space="preserve"> </w:t>
      </w:r>
      <w:r>
        <w:rPr>
          <w:w w:val="110"/>
        </w:rPr>
        <w:t>-</w:t>
      </w:r>
      <w:r>
        <w:rPr>
          <w:spacing w:val="157"/>
          <w:w w:val="110"/>
        </w:rPr>
        <w:t xml:space="preserve"> </w:t>
      </w:r>
      <w:r>
        <w:rPr>
          <w:w w:val="110"/>
        </w:rPr>
        <w:t>7</w:t>
      </w:r>
    </w:p>
    <w:p>
      <w:pPr>
        <w:spacing w:after="0"/>
        <w:sectPr>
          <w:footerReference r:id="rId29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</w:p>
    <w:p>
      <w:pPr>
        <w:pStyle w:val="8"/>
        <w:rPr>
          <w:rFonts w:ascii="Cambria"/>
          <w:b/>
          <w:sz w:val="25"/>
        </w:rPr>
      </w:pPr>
      <w:r>
        <w:pict>
          <v:group id="_x0000_s1314" o:spid="_x0000_s1314" o:spt="203" style="position:absolute;left:0pt;margin-left:24pt;margin-top:24pt;height:794.05pt;width:547.45pt;mso-position-horizontal-relative:page;mso-position-vertical-relative:page;z-index:-251632640;mso-width-relative:page;mso-height-relative:page;" coordorigin="480,480" coordsize="10949,15881">
            <o:lock v:ext="edit"/>
            <v:line id="_x0000_s1315" o:spid="_x0000_s1315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16" o:spid="_x0000_s1316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317" o:spid="_x0000_s1317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18" o:spid="_x0000_s1318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19" o:spid="_x0000_s1319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320" o:spid="_x0000_s1320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</w:p>
    <w:p>
      <w:pPr>
        <w:pStyle w:val="3"/>
        <w:numPr>
          <w:ilvl w:val="0"/>
          <w:numId w:val="0"/>
        </w:numPr>
        <w:tabs>
          <w:tab w:val="left" w:pos="2613"/>
        </w:tabs>
        <w:spacing w:before="86" w:after="0" w:line="240" w:lineRule="auto"/>
        <w:ind w:left="660" w:leftChars="0" w:right="0" w:rightChars="0"/>
        <w:jc w:val="center"/>
      </w:pPr>
      <w:r>
        <w:rPr>
          <w:rFonts w:hint="default"/>
          <w:u w:val="none"/>
          <w:lang w:val="en-US"/>
        </w:rPr>
        <w:t xml:space="preserve">7. </w:t>
      </w:r>
      <w:r>
        <w:rPr>
          <w:u w:val="none"/>
        </w:rPr>
        <w:t>CONCLUSION</w:t>
      </w:r>
      <w:r>
        <w:rPr>
          <w:spacing w:val="-16"/>
          <w:u w:val="none"/>
        </w:rPr>
        <w:t xml:space="preserve"> </w:t>
      </w:r>
      <w:r>
        <w:rPr>
          <w:u w:val="none"/>
        </w:rPr>
        <w:t>AND</w:t>
      </w:r>
      <w:r>
        <w:rPr>
          <w:spacing w:val="-17"/>
          <w:u w:val="none"/>
        </w:rPr>
        <w:t xml:space="preserve"> </w:t>
      </w:r>
      <w:r>
        <w:rPr>
          <w:u w:val="none"/>
        </w:rPr>
        <w:t>FUTURE</w:t>
      </w:r>
      <w:r>
        <w:rPr>
          <w:spacing w:val="-14"/>
          <w:u w:val="none"/>
        </w:rPr>
        <w:t xml:space="preserve"> </w:t>
      </w:r>
      <w:r>
        <w:rPr>
          <w:u w:val="none"/>
        </w:rPr>
        <w:t>WORK</w:t>
      </w:r>
    </w:p>
    <w:p>
      <w:pPr>
        <w:pStyle w:val="8"/>
        <w:rPr>
          <w:b/>
          <w:sz w:val="20"/>
        </w:rPr>
      </w:pPr>
    </w:p>
    <w:p>
      <w:pPr>
        <w:pStyle w:val="8"/>
        <w:spacing w:before="5"/>
        <w:rPr>
          <w:b/>
          <w:sz w:val="27"/>
        </w:rPr>
      </w:pPr>
    </w:p>
    <w:p>
      <w:pPr>
        <w:pStyle w:val="14"/>
        <w:numPr>
          <w:ilvl w:val="3"/>
          <w:numId w:val="8"/>
        </w:numPr>
        <w:tabs>
          <w:tab w:val="left" w:pos="929"/>
        </w:tabs>
        <w:spacing w:before="92" w:after="0" w:line="276" w:lineRule="auto"/>
        <w:ind w:left="928" w:right="547" w:hanging="180"/>
        <w:jc w:val="both"/>
        <w:rPr>
          <w:sz w:val="24"/>
        </w:rPr>
      </w:pPr>
      <w:r>
        <w:rPr>
          <w:sz w:val="24"/>
        </w:rPr>
        <w:t>Being fit has an infinite benefits to your health. It will help you live longer ,it will keep</w:t>
      </w:r>
      <w:r>
        <w:rPr>
          <w:spacing w:val="-57"/>
          <w:sz w:val="24"/>
        </w:rPr>
        <w:t xml:space="preserve"> </w:t>
      </w:r>
      <w:r>
        <w:rPr>
          <w:sz w:val="24"/>
        </w:rPr>
        <w:t>your body strong and gives a good impression of your sense of self worth to those</w:t>
      </w:r>
      <w:r>
        <w:rPr>
          <w:spacing w:val="1"/>
          <w:sz w:val="24"/>
        </w:rPr>
        <w:t xml:space="preserve"> </w:t>
      </w:r>
      <w:r>
        <w:rPr>
          <w:sz w:val="24"/>
        </w:rPr>
        <w:t>around you. It will show them that you truly care about yourself .It will keep your</w:t>
      </w:r>
      <w:r>
        <w:rPr>
          <w:spacing w:val="1"/>
          <w:sz w:val="24"/>
        </w:rPr>
        <w:t xml:space="preserve"> </w:t>
      </w:r>
      <w:r>
        <w:rPr>
          <w:sz w:val="24"/>
        </w:rPr>
        <w:t>cardiovascular</w:t>
      </w:r>
      <w:r>
        <w:rPr>
          <w:spacing w:val="-2"/>
          <w:sz w:val="24"/>
        </w:rPr>
        <w:t xml:space="preserve"> </w:t>
      </w:r>
      <w:r>
        <w:rPr>
          <w:sz w:val="24"/>
        </w:rPr>
        <w:t>system functioning</w:t>
      </w:r>
      <w:r>
        <w:rPr>
          <w:spacing w:val="2"/>
          <w:sz w:val="24"/>
        </w:rPr>
        <w:t xml:space="preserve"> </w:t>
      </w:r>
      <w:r>
        <w:rPr>
          <w:sz w:val="24"/>
        </w:rPr>
        <w:t>without</w:t>
      </w:r>
      <w:r>
        <w:rPr>
          <w:spacing w:val="-3"/>
          <w:sz w:val="24"/>
        </w:rPr>
        <w:t xml:space="preserve"> </w:t>
      </w:r>
      <w:r>
        <w:rPr>
          <w:sz w:val="24"/>
        </w:rPr>
        <w:t>fault even</w:t>
      </w:r>
      <w:r>
        <w:rPr>
          <w:spacing w:val="2"/>
          <w:sz w:val="24"/>
        </w:rPr>
        <w:t xml:space="preserve"> </w:t>
      </w:r>
      <w:r>
        <w:rPr>
          <w:sz w:val="24"/>
        </w:rPr>
        <w:t>at old</w:t>
      </w:r>
      <w:r>
        <w:rPr>
          <w:spacing w:val="-1"/>
          <w:sz w:val="24"/>
        </w:rPr>
        <w:t xml:space="preserve"> </w:t>
      </w:r>
      <w:r>
        <w:rPr>
          <w:sz w:val="24"/>
        </w:rPr>
        <w:t>age.</w:t>
      </w:r>
    </w:p>
    <w:p>
      <w:pPr>
        <w:pStyle w:val="14"/>
        <w:numPr>
          <w:ilvl w:val="3"/>
          <w:numId w:val="8"/>
        </w:numPr>
        <w:tabs>
          <w:tab w:val="left" w:pos="929"/>
        </w:tabs>
        <w:spacing w:before="0" w:after="0" w:line="276" w:lineRule="auto"/>
        <w:ind w:left="928" w:right="560" w:hanging="180"/>
        <w:jc w:val="both"/>
        <w:rPr>
          <w:sz w:val="24"/>
        </w:rPr>
      </w:pPr>
      <w:r>
        <w:rPr>
          <w:sz w:val="24"/>
        </w:rPr>
        <w:t>As being fit is very much important , we developed a website on fitness healthcare</w:t>
      </w:r>
      <w:r>
        <w:rPr>
          <w:spacing w:val="1"/>
          <w:sz w:val="24"/>
        </w:rPr>
        <w:t xml:space="preserve"> </w:t>
      </w:r>
      <w:r>
        <w:rPr>
          <w:sz w:val="24"/>
        </w:rPr>
        <w:t>where one can check their BMI, amount of proteins, calories ,fats and carbohydrates</w:t>
      </w:r>
      <w:r>
        <w:rPr>
          <w:spacing w:val="1"/>
          <w:sz w:val="24"/>
        </w:rPr>
        <w:t xml:space="preserve"> </w:t>
      </w:r>
      <w:r>
        <w:rPr>
          <w:sz w:val="24"/>
        </w:rPr>
        <w:t>they should consume per day and follow their diet plan accordingly .We have also</w:t>
      </w:r>
      <w:r>
        <w:rPr>
          <w:spacing w:val="1"/>
          <w:sz w:val="24"/>
        </w:rPr>
        <w:t xml:space="preserve"> </w:t>
      </w:r>
      <w:r>
        <w:rPr>
          <w:sz w:val="24"/>
        </w:rPr>
        <w:t>provided a food chart that has amount of calories ,proteins, carbohydrates contained in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food items.</w:t>
      </w:r>
      <w:r>
        <w:rPr>
          <w:spacing w:val="-1"/>
          <w:sz w:val="24"/>
        </w:rPr>
        <w:t xml:space="preserve"> </w:t>
      </w:r>
      <w:r>
        <w:rPr>
          <w:sz w:val="24"/>
        </w:rPr>
        <w:t>So, one</w:t>
      </w:r>
      <w:r>
        <w:rPr>
          <w:spacing w:val="-2"/>
          <w:sz w:val="24"/>
        </w:rPr>
        <w:t xml:space="preserve"> </w:t>
      </w:r>
      <w:r>
        <w:rPr>
          <w:sz w:val="24"/>
        </w:rPr>
        <w:t>can refer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that food</w:t>
      </w:r>
      <w:r>
        <w:rPr>
          <w:spacing w:val="-1"/>
          <w:sz w:val="24"/>
        </w:rPr>
        <w:t xml:space="preserve"> </w:t>
      </w:r>
      <w:r>
        <w:rPr>
          <w:sz w:val="24"/>
        </w:rPr>
        <w:t>chart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follow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diet</w:t>
      </w:r>
      <w:r>
        <w:rPr>
          <w:spacing w:val="-1"/>
          <w:sz w:val="24"/>
        </w:rPr>
        <w:t xml:space="preserve"> </w:t>
      </w:r>
      <w:r>
        <w:rPr>
          <w:sz w:val="24"/>
        </w:rPr>
        <w:t>plan.</w:t>
      </w:r>
    </w:p>
    <w:p>
      <w:pPr>
        <w:pStyle w:val="14"/>
        <w:numPr>
          <w:ilvl w:val="3"/>
          <w:numId w:val="8"/>
        </w:numPr>
        <w:tabs>
          <w:tab w:val="left" w:pos="929"/>
        </w:tabs>
        <w:spacing w:before="0" w:after="0" w:line="276" w:lineRule="auto"/>
        <w:ind w:left="928" w:right="557" w:hanging="180"/>
        <w:jc w:val="both"/>
        <w:rPr>
          <w:sz w:val="24"/>
        </w:rPr>
      </w:pPr>
      <w:r>
        <w:rPr>
          <w:sz w:val="24"/>
        </w:rPr>
        <w:t>In addition to the current website, we can add a database, where we can collect 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informationof our users individually, and whenever they enter the website the data will</w:t>
      </w:r>
      <w:r>
        <w:rPr>
          <w:spacing w:val="-57"/>
          <w:sz w:val="24"/>
        </w:rPr>
        <w:t xml:space="preserve"> </w:t>
      </w:r>
      <w:r>
        <w:rPr>
          <w:sz w:val="24"/>
        </w:rPr>
        <w:t>be pre-available tothe medic just need to analyze it and give us a report. Apart from</w:t>
      </w:r>
      <w:r>
        <w:rPr>
          <w:spacing w:val="1"/>
          <w:sz w:val="24"/>
        </w:rPr>
        <w:t xml:space="preserve"> </w:t>
      </w:r>
      <w:r>
        <w:rPr>
          <w:sz w:val="24"/>
        </w:rPr>
        <w:t>that,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incorporate</w:t>
      </w:r>
      <w:r>
        <w:rPr>
          <w:spacing w:val="1"/>
          <w:sz w:val="24"/>
        </w:rPr>
        <w:t xml:space="preserve"> </w:t>
      </w:r>
      <w:r>
        <w:rPr>
          <w:sz w:val="24"/>
        </w:rPr>
        <w:t>machine</w:t>
      </w:r>
      <w:r>
        <w:rPr>
          <w:spacing w:val="1"/>
          <w:sz w:val="24"/>
        </w:rPr>
        <w:t xml:space="preserve"> </w:t>
      </w:r>
      <w:r>
        <w:rPr>
          <w:sz w:val="24"/>
        </w:rPr>
        <w:t>learning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predict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diseases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problems that usually occur at a certain age and if fulfill certain conditions we can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come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conclusion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he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most likely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havea</w:t>
      </w:r>
      <w:r>
        <w:rPr>
          <w:spacing w:val="1"/>
          <w:sz w:val="24"/>
        </w:rPr>
        <w:t xml:space="preserve"> </w:t>
      </w:r>
      <w:r>
        <w:rPr>
          <w:sz w:val="24"/>
        </w:rPr>
        <w:t>health</w:t>
      </w:r>
      <w:r>
        <w:rPr>
          <w:spacing w:val="3"/>
          <w:sz w:val="24"/>
        </w:rPr>
        <w:t xml:space="preserve"> </w:t>
      </w:r>
      <w:r>
        <w:rPr>
          <w:sz w:val="24"/>
        </w:rPr>
        <w:t>disorder</w:t>
      </w:r>
      <w:r>
        <w:rPr>
          <w:spacing w:val="4"/>
          <w:sz w:val="24"/>
        </w:rPr>
        <w:t xml:space="preserve"> </w:t>
      </w:r>
      <w:r>
        <w:rPr>
          <w:sz w:val="24"/>
        </w:rPr>
        <w:t>so,</w:t>
      </w:r>
      <w:r>
        <w:rPr>
          <w:spacing w:val="1"/>
          <w:sz w:val="24"/>
        </w:rPr>
        <w:t xml:space="preserve"> </w:t>
      </w:r>
      <w:r>
        <w:rPr>
          <w:sz w:val="24"/>
        </w:rPr>
        <w:t>he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refer</w:t>
      </w:r>
      <w:r>
        <w:rPr>
          <w:spacing w:val="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 xml:space="preserve">doctor. We can also add an online doctor </w:t>
      </w:r>
      <w:r>
        <w:rPr>
          <w:sz w:val="24"/>
        </w:rPr>
        <w:t>consultation facility where the users just need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book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1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website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pay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fees</w:t>
      </w:r>
      <w:r>
        <w:rPr>
          <w:spacing w:val="-6"/>
          <w:sz w:val="24"/>
        </w:rPr>
        <w:t xml:space="preserve"> </w:t>
      </w:r>
      <w:r>
        <w:rPr>
          <w:sz w:val="24"/>
        </w:rPr>
        <w:t>onlineafter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consultation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save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lot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time,</w:t>
      </w:r>
      <w:r>
        <w:rPr>
          <w:spacing w:val="2"/>
          <w:sz w:val="24"/>
        </w:rPr>
        <w:t xml:space="preserve"> </w:t>
      </w:r>
      <w:r>
        <w:rPr>
          <w:sz w:val="24"/>
        </w:rPr>
        <w:t>effort,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7"/>
          <w:sz w:val="24"/>
        </w:rPr>
        <w:t xml:space="preserve"> </w:t>
      </w:r>
      <w:r>
        <w:rPr>
          <w:sz w:val="24"/>
        </w:rPr>
        <w:t>money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</w:t>
      </w:r>
      <w:r>
        <w:rPr>
          <w:rFonts w:hint="default"/>
          <w:sz w:val="24"/>
          <w:lang w:val="en-US"/>
        </w:rPr>
        <w:t>.</w:t>
      </w: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both"/>
        <w:rPr>
          <w:rFonts w:hint="default"/>
          <w:sz w:val="24"/>
          <w:lang w:val="en-US"/>
        </w:rPr>
      </w:pPr>
    </w:p>
    <w:p>
      <w:pPr>
        <w:pStyle w:val="14"/>
        <w:widowControl w:val="0"/>
        <w:numPr>
          <w:ilvl w:val="0"/>
          <w:numId w:val="0"/>
        </w:numPr>
        <w:tabs>
          <w:tab w:val="left" w:pos="929"/>
        </w:tabs>
        <w:autoSpaceDE w:val="0"/>
        <w:autoSpaceDN w:val="0"/>
        <w:spacing w:before="0" w:after="0" w:line="276" w:lineRule="auto"/>
        <w:ind w:right="557" w:rightChars="0"/>
        <w:jc w:val="center"/>
        <w:rPr>
          <w:rFonts w:hint="default"/>
          <w:sz w:val="20"/>
          <w:szCs w:val="18"/>
          <w:lang w:val="en-US"/>
        </w:rPr>
      </w:pPr>
      <w:r>
        <w:rPr>
          <w:rFonts w:hint="default"/>
          <w:sz w:val="20"/>
          <w:szCs w:val="18"/>
          <w:lang w:val="en-US"/>
        </w:rPr>
        <w:t>34</w:t>
      </w:r>
    </w:p>
    <w:p>
      <w:pPr>
        <w:spacing w:after="0" w:line="276" w:lineRule="auto"/>
        <w:jc w:val="both"/>
        <w:rPr>
          <w:sz w:val="24"/>
        </w:rPr>
        <w:sectPr>
          <w:footerReference r:id="rId30" w:type="default"/>
          <w:pgSz w:w="11910" w:h="16840"/>
          <w:pgMar w:top="1580" w:right="880" w:bottom="280" w:left="1160" w:header="0" w:footer="0" w:gutter="0"/>
          <w:pgNumType w:fmt="decimal"/>
          <w:cols w:space="720" w:num="1"/>
        </w:sectPr>
      </w:pPr>
    </w:p>
    <w:p>
      <w:pPr>
        <w:pStyle w:val="3"/>
        <w:spacing w:before="61"/>
        <w:ind w:right="2667"/>
        <w:jc w:val="center"/>
      </w:pPr>
      <w:r>
        <w:pict>
          <v:group id="_x0000_s1321" o:spid="_x0000_s1321" o:spt="203" style="position:absolute;left:0pt;margin-left:24pt;margin-top:24pt;height:794.05pt;width:547.45pt;mso-position-horizontal-relative:page;mso-position-vertical-relative:page;z-index:-251632640;mso-width-relative:page;mso-height-relative:page;" coordorigin="480,480" coordsize="10949,15881">
            <o:lock v:ext="edit"/>
            <v:line id="_x0000_s1322" o:spid="_x0000_s1322" o:spt="20" style="position:absolute;left:480;top:502;height:0;width:10949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23" o:spid="_x0000_s1323" o:spt="20" style="position:absolute;left:538;top:545;height:0;width:10862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line id="_x0000_s1324" o:spid="_x0000_s1324" o:spt="20" style="position:absolute;left:538;top:16310;height:0;width:10862;" stroked="t" coordsize="21600,21600">
              <v:path arrowok="t"/>
              <v:fill focussize="0,0"/>
              <v:stroke weight="2.16pt" color="#000000"/>
              <v:imagedata o:title=""/>
              <o:lock v:ext="edit"/>
            </v:line>
            <v:line id="_x0000_s1325" o:spid="_x0000_s1325" o:spt="20" style="position:absolute;left:480;top:16354;height:0;width:10949;" stroked="t" coordsize="21600,21600">
              <v:path arrowok="t"/>
              <v:fill focussize="0,0"/>
              <v:stroke weight="0.72pt" color="#000000"/>
              <v:imagedata o:title=""/>
              <o:lock v:ext="edit"/>
            </v:line>
            <v:shape id="_x0000_s1326" o:spid="_x0000_s1326" style="position:absolute;left:501;top:480;height:15881;width:10877;" filled="f" stroked="t" coordorigin="502,480" coordsize="10877,15881" path="m502,480l502,16361m11378,552l11378,16332e">
              <v:path arrowok="t"/>
              <v:fill on="f" focussize="0,0"/>
              <v:stroke weight="2.16pt" color="#000000"/>
              <v:imagedata o:title=""/>
              <o:lock v:ext="edit"/>
            </v:shape>
            <v:shape id="_x0000_s1327" o:spid="_x0000_s1327" style="position:absolute;left:544;top:523;height:15838;width:10877;" filled="f" stroked="t" coordorigin="545,523" coordsize="10877,15838" path="m545,538l545,16332m11422,523l11422,16361e">
              <v:path arrowok="t"/>
              <v:fill on="f" focussize="0,0"/>
              <v:stroke weight="0.72pt" color="#000000"/>
              <v:imagedata o:title=""/>
              <o:lock v:ext="edit"/>
            </v:shape>
          </v:group>
        </w:pict>
      </w:r>
      <w:r>
        <w:t>8</w:t>
      </w:r>
      <w:r>
        <w:rPr>
          <w:spacing w:val="-12"/>
        </w:rPr>
        <w:t xml:space="preserve"> </w:t>
      </w:r>
      <w:r>
        <w:t>.</w:t>
      </w:r>
      <w:r>
        <w:rPr>
          <w:spacing w:val="-8"/>
        </w:rPr>
        <w:t xml:space="preserve"> </w:t>
      </w:r>
      <w:r>
        <w:t>REFERENCES</w:t>
      </w:r>
    </w:p>
    <w:p>
      <w:pPr>
        <w:pStyle w:val="8"/>
        <w:rPr>
          <w:b/>
          <w:sz w:val="34"/>
        </w:rPr>
      </w:pPr>
    </w:p>
    <w:p>
      <w:pPr>
        <w:pStyle w:val="8"/>
        <w:spacing w:before="6"/>
        <w:rPr>
          <w:b/>
          <w:sz w:val="29"/>
        </w:rPr>
      </w:pPr>
    </w:p>
    <w:p>
      <w:pPr>
        <w:pStyle w:val="14"/>
        <w:numPr>
          <w:ilvl w:val="0"/>
          <w:numId w:val="14"/>
        </w:numPr>
        <w:tabs>
          <w:tab w:val="left" w:pos="891"/>
          <w:tab w:val="left" w:pos="893"/>
        </w:tabs>
        <w:spacing w:before="1" w:after="0" w:line="240" w:lineRule="auto"/>
        <w:ind w:left="892" w:right="0" w:hanging="397"/>
        <w:jc w:val="left"/>
        <w:rPr>
          <w:sz w:val="22"/>
        </w:rPr>
      </w:pPr>
      <w:r>
        <w:rPr>
          <w:sz w:val="22"/>
        </w:rPr>
        <w:t>Refsnes</w:t>
      </w:r>
      <w:r>
        <w:rPr>
          <w:spacing w:val="-4"/>
          <w:sz w:val="22"/>
        </w:rPr>
        <w:t xml:space="preserve"> </w:t>
      </w:r>
      <w:r>
        <w:rPr>
          <w:sz w:val="22"/>
        </w:rPr>
        <w:t>Data,</w:t>
      </w:r>
      <w:r>
        <w:rPr>
          <w:spacing w:val="-3"/>
          <w:sz w:val="22"/>
        </w:rPr>
        <w:t xml:space="preserve"> </w:t>
      </w:r>
      <w:r>
        <w:rPr>
          <w:sz w:val="22"/>
        </w:rPr>
        <w:t>W3schools</w:t>
      </w:r>
      <w:r>
        <w:rPr>
          <w:spacing w:val="-3"/>
          <w:sz w:val="22"/>
        </w:rPr>
        <w:t xml:space="preserve"> </w:t>
      </w:r>
      <w:r>
        <w:rPr>
          <w:sz w:val="22"/>
        </w:rPr>
        <w:t>(HTML,</w:t>
      </w:r>
      <w:r>
        <w:rPr>
          <w:spacing w:val="-5"/>
          <w:sz w:val="22"/>
        </w:rPr>
        <w:t xml:space="preserve"> </w:t>
      </w:r>
      <w:r>
        <w:rPr>
          <w:sz w:val="22"/>
        </w:rPr>
        <w:t>CSS, JAVASCRIPT)</w:t>
      </w:r>
    </w:p>
    <w:p>
      <w:pPr>
        <w:pStyle w:val="14"/>
        <w:numPr>
          <w:ilvl w:val="0"/>
          <w:numId w:val="14"/>
        </w:numPr>
        <w:tabs>
          <w:tab w:val="left" w:pos="858"/>
          <w:tab w:val="left" w:pos="859"/>
        </w:tabs>
        <w:spacing w:before="135" w:after="0" w:line="240" w:lineRule="auto"/>
        <w:ind w:left="858" w:right="0" w:hanging="363"/>
        <w:jc w:val="left"/>
        <w:rPr>
          <w:sz w:val="22"/>
        </w:rPr>
      </w:pPr>
      <w:r>
        <w:rPr>
          <w:b/>
          <w:sz w:val="22"/>
        </w:rPr>
        <w:t>Mark</w:t>
      </w:r>
      <w:r>
        <w:rPr>
          <w:b/>
          <w:spacing w:val="-7"/>
          <w:sz w:val="22"/>
        </w:rPr>
        <w:t xml:space="preserve"> </w:t>
      </w:r>
      <w:r>
        <w:rPr>
          <w:b/>
          <w:sz w:val="22"/>
        </w:rPr>
        <w:t>Otto</w:t>
      </w:r>
      <w:r>
        <w:rPr>
          <w:b/>
          <w:spacing w:val="-3"/>
          <w:sz w:val="22"/>
        </w:rPr>
        <w:t xml:space="preserve"> </w:t>
      </w:r>
      <w:r>
        <w:rPr>
          <w:sz w:val="22"/>
        </w:rPr>
        <w:t>and</w:t>
      </w:r>
      <w:r>
        <w:rPr>
          <w:spacing w:val="-4"/>
          <w:sz w:val="22"/>
        </w:rPr>
        <w:t xml:space="preserve"> </w:t>
      </w:r>
      <w:r>
        <w:rPr>
          <w:b/>
          <w:sz w:val="22"/>
        </w:rPr>
        <w:t>Jacob</w:t>
      </w:r>
      <w:r>
        <w:rPr>
          <w:b/>
          <w:spacing w:val="-1"/>
          <w:sz w:val="22"/>
        </w:rPr>
        <w:t xml:space="preserve"> </w:t>
      </w:r>
      <w:r>
        <w:rPr>
          <w:b/>
          <w:sz w:val="22"/>
        </w:rPr>
        <w:t>Thornton, Aug</w:t>
      </w:r>
      <w:r>
        <w:rPr>
          <w:b/>
          <w:spacing w:val="-3"/>
          <w:sz w:val="22"/>
        </w:rPr>
        <w:t xml:space="preserve"> </w:t>
      </w:r>
      <w:r>
        <w:rPr>
          <w:b/>
          <w:sz w:val="22"/>
        </w:rPr>
        <w:t>2017,</w:t>
      </w:r>
      <w:r>
        <w:rPr>
          <w:b/>
          <w:spacing w:val="-3"/>
          <w:sz w:val="22"/>
        </w:rPr>
        <w:t xml:space="preserve"> </w:t>
      </w:r>
      <w:r>
        <w:rPr>
          <w:sz w:val="22"/>
        </w:rPr>
        <w:t>Bootstrap</w:t>
      </w:r>
      <w:r>
        <w:rPr>
          <w:spacing w:val="-2"/>
          <w:sz w:val="22"/>
        </w:rPr>
        <w:t xml:space="preserve"> </w:t>
      </w:r>
      <w:r>
        <w:rPr>
          <w:sz w:val="22"/>
        </w:rPr>
        <w:t>4</w:t>
      </w:r>
      <w:r>
        <w:rPr>
          <w:spacing w:val="-2"/>
          <w:sz w:val="22"/>
        </w:rPr>
        <w:t xml:space="preserve"> </w:t>
      </w:r>
      <w:r>
        <w:rPr>
          <w:sz w:val="22"/>
        </w:rPr>
        <w:t>Documentation</w:t>
      </w:r>
      <w:r>
        <w:rPr>
          <w:spacing w:val="-1"/>
          <w:sz w:val="22"/>
        </w:rPr>
        <w:t xml:space="preserve"> </w:t>
      </w:r>
      <w:r>
        <w:rPr>
          <w:sz w:val="22"/>
        </w:rPr>
        <w:t>(Bootstrap)</w:t>
      </w:r>
    </w:p>
    <w:p>
      <w:pPr>
        <w:pStyle w:val="14"/>
        <w:numPr>
          <w:ilvl w:val="0"/>
          <w:numId w:val="14"/>
        </w:numPr>
        <w:tabs>
          <w:tab w:val="left" w:pos="858"/>
          <w:tab w:val="left" w:pos="859"/>
        </w:tabs>
        <w:spacing w:before="136" w:after="0" w:line="240" w:lineRule="auto"/>
        <w:ind w:left="858" w:right="0" w:hanging="363"/>
        <w:jc w:val="left"/>
        <w:rPr>
          <w:sz w:val="22"/>
        </w:rPr>
      </w:pPr>
      <w:r>
        <w:rPr>
          <w:b/>
          <w:sz w:val="22"/>
        </w:rPr>
        <w:t>Mosh</w:t>
      </w:r>
      <w:r>
        <w:rPr>
          <w:b/>
          <w:spacing w:val="-7"/>
          <w:sz w:val="22"/>
        </w:rPr>
        <w:t xml:space="preserve"> </w:t>
      </w:r>
      <w:r>
        <w:rPr>
          <w:sz w:val="22"/>
        </w:rPr>
        <w:t>Hamedani,2020,</w:t>
      </w:r>
      <w:r>
        <w:rPr>
          <w:spacing w:val="-1"/>
          <w:sz w:val="22"/>
        </w:rPr>
        <w:t xml:space="preserve"> </w:t>
      </w:r>
      <w:r>
        <w:rPr>
          <w:sz w:val="22"/>
        </w:rPr>
        <w:t>Codewithmosh</w:t>
      </w:r>
      <w:r>
        <w:rPr>
          <w:spacing w:val="-1"/>
          <w:sz w:val="22"/>
        </w:rPr>
        <w:t xml:space="preserve"> </w:t>
      </w:r>
      <w:r>
        <w:rPr>
          <w:sz w:val="22"/>
        </w:rPr>
        <w:t>(NodeJS)</w:t>
      </w:r>
    </w:p>
    <w:p>
      <w:pPr>
        <w:pStyle w:val="14"/>
        <w:numPr>
          <w:ilvl w:val="0"/>
          <w:numId w:val="14"/>
        </w:numPr>
        <w:tabs>
          <w:tab w:val="left" w:pos="858"/>
          <w:tab w:val="left" w:pos="859"/>
        </w:tabs>
        <w:spacing w:before="136" w:after="0" w:line="240" w:lineRule="auto"/>
        <w:ind w:left="858" w:right="0" w:hanging="363"/>
        <w:jc w:val="left"/>
        <w:rPr>
          <w:sz w:val="22"/>
        </w:rPr>
      </w:pPr>
      <w:r>
        <w:rPr>
          <w:sz w:val="22"/>
        </w:rPr>
        <w:t>Eat</w:t>
      </w:r>
      <w:r>
        <w:rPr>
          <w:spacing w:val="-5"/>
          <w:sz w:val="22"/>
        </w:rPr>
        <w:t xml:space="preserve"> </w:t>
      </w:r>
      <w:r>
        <w:rPr>
          <w:sz w:val="22"/>
        </w:rPr>
        <w:t>smart,</w:t>
      </w:r>
      <w:r>
        <w:rPr>
          <w:spacing w:val="-2"/>
          <w:sz w:val="22"/>
        </w:rPr>
        <w:t xml:space="preserve"> </w:t>
      </w:r>
      <w:r>
        <w:rPr>
          <w:sz w:val="22"/>
        </w:rPr>
        <w:t>Move</w:t>
      </w:r>
      <w:r>
        <w:rPr>
          <w:spacing w:val="-3"/>
          <w:sz w:val="22"/>
        </w:rPr>
        <w:t xml:space="preserve"> </w:t>
      </w:r>
      <w:r>
        <w:rPr>
          <w:sz w:val="22"/>
        </w:rPr>
        <w:t>more,</w:t>
      </w:r>
      <w:r>
        <w:rPr>
          <w:spacing w:val="-2"/>
          <w:sz w:val="22"/>
        </w:rPr>
        <w:t xml:space="preserve"> </w:t>
      </w:r>
      <w:r>
        <w:rPr>
          <w:sz w:val="22"/>
        </w:rPr>
        <w:t>Sleep</w:t>
      </w:r>
      <w:r>
        <w:rPr>
          <w:spacing w:val="-2"/>
          <w:sz w:val="22"/>
        </w:rPr>
        <w:t xml:space="preserve"> </w:t>
      </w:r>
      <w:r>
        <w:rPr>
          <w:sz w:val="22"/>
        </w:rPr>
        <w:t>right</w:t>
      </w:r>
      <w:r>
        <w:rPr>
          <w:spacing w:val="2"/>
          <w:sz w:val="22"/>
        </w:rPr>
        <w:t xml:space="preserve"> </w:t>
      </w:r>
      <w:r>
        <w:rPr>
          <w:sz w:val="22"/>
        </w:rPr>
        <w:t>by</w:t>
      </w:r>
      <w:r>
        <w:rPr>
          <w:spacing w:val="-4"/>
          <w:sz w:val="22"/>
        </w:rPr>
        <w:t xml:space="preserve"> </w:t>
      </w:r>
      <w:r>
        <w:rPr>
          <w:sz w:val="22"/>
        </w:rPr>
        <w:t>Luke</w:t>
      </w:r>
      <w:r>
        <w:rPr>
          <w:spacing w:val="1"/>
          <w:sz w:val="22"/>
        </w:rPr>
        <w:t xml:space="preserve"> </w:t>
      </w:r>
      <w:r>
        <w:rPr>
          <w:sz w:val="22"/>
        </w:rPr>
        <w:t>Coutinho</w:t>
      </w: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rPr>
          <w:sz w:val="20"/>
        </w:rPr>
      </w:pPr>
    </w:p>
    <w:p>
      <w:pPr>
        <w:pStyle w:val="8"/>
        <w:spacing w:before="5"/>
        <w:rPr>
          <w:sz w:val="25"/>
        </w:rPr>
      </w:pPr>
    </w:p>
    <w:p>
      <w:pPr>
        <w:spacing w:before="92"/>
        <w:ind w:left="2391" w:right="2213" w:firstLine="0"/>
        <w:jc w:val="center"/>
        <w:rPr>
          <w:sz w:val="20"/>
          <w:szCs w:val="20"/>
        </w:rPr>
      </w:pPr>
      <w:r>
        <w:rPr>
          <w:sz w:val="20"/>
          <w:szCs w:val="20"/>
        </w:rPr>
        <w:t>35</w:t>
      </w:r>
    </w:p>
    <w:sectPr>
      <w:footerReference r:id="rId31" w:type="default"/>
      <w:pgSz w:w="11910" w:h="16840"/>
      <w:pgMar w:top="1340" w:right="880" w:bottom="280" w:left="1160" w:header="0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Lucida Calligraphy">
    <w:panose1 w:val="03010101010101010101"/>
    <w:charset w:val="00"/>
    <w:family w:val="auto"/>
    <w:pitch w:val="default"/>
    <w:sig w:usb0="00000003" w:usb1="00000000" w:usb2="00000000" w:usb3="00000000" w:csb0="20000001" w:csb1="00000000"/>
  </w:font>
  <w:font w:name="Georgia">
    <w:panose1 w:val="02040502050405020303"/>
    <w:charset w:val="01"/>
    <w:family w:val="roman"/>
    <w:pitch w:val="default"/>
    <w:sig w:usb0="00000287" w:usb1="00000000" w:usb2="00000000" w:usb3="00000000" w:csb0="2000009F" w:csb1="0000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286.8pt;margin-top:797.95pt;height:16.4pt;width:19.4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54"/>
                  <w:ind w:left="60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sz w:val="22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III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3" o:spid="_x0000_s2053" o:spt="202" type="#_x0000_t202" style="position:absolute;left:0pt;margin-left:302pt;margin-top:778.95pt;height:14.25pt;width:11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w w:val="100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16"/>
      </w:rPr>
    </w:pPr>
    <w:r>
      <w:pict>
        <v:shape id="_x0000_s2054" o:spid="_x0000_s2054" o:spt="202" type="#_x0000_t202" style="position:absolute;left:0pt;margin-left:297.35pt;margin-top:778.95pt;height:14.25pt;width:22.35pt;mso-position-horizontal-relative:page;mso-position-vertical-relative:page;z-index:-25165312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153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18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438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WPZxI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HWPZxI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540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mzRMY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643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qA7vqC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27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745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EBJ+wwhAgAA&#10;YA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Text Box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848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9Qv0sg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D1C/SyACAABi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29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VVlT4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IVVlT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30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4" name="Text Box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05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Btb66E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155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Fewd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Text Box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257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RcVO4hAgAAYgQAAA4AAABkcnMvZTJvRG9jLnhtbK1UTY/aMBC9V+p/&#10;sHwvAapuES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FRcVO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360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GZAZkQ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GZAZk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33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462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KNC834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564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mzk60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Amzk60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35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0" o:spid="_x0000_s2050" o:spt="202" type="#_x0000_t202" style="position:absolute;left:0pt;margin-left:297.45pt;margin-top:792.55pt;height:14.25pt;width:11.55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60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w w:val="100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7"/>
      </w:rPr>
    </w:pPr>
    <w:r>
      <w:pict>
        <v:shape id="_x0000_s2051" o:spid="_x0000_s2051" o:spt="202" type="#_x0000_t202" style="position:absolute;left:0pt;margin-left:294.7pt;margin-top:788.35pt;height:22.9pt;width:11.9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84"/>
                  <w:ind w:left="67" w:right="0" w:firstLine="0"/>
                  <w:jc w:val="left"/>
                  <w:rPr>
                    <w:sz w:val="22"/>
                  </w:rPr>
                </w:pPr>
                <w:r>
                  <w:fldChar w:fldCharType="begin"/>
                </w:r>
                <w:r>
                  <w:rPr>
                    <w:w w:val="100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2052" o:spid="_x0000_s2052" o:spt="202" type="#_x0000_t202" style="position:absolute;left:0pt;margin-left:305.35pt;margin-top:778.95pt;height:14.25pt;width:7.55pt;mso-position-horizontal-relative:page;mso-position-vertical-relative:page;z-index:-251654144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6</w:t>
                </w:r>
              </w:p>
            </w:txbxContent>
          </v:textbox>
        </v:shape>
      </w:pic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0"/>
      <w:numFmt w:val="bullet"/>
      <w:lvlText w:val=""/>
      <w:lvlJc w:val="left"/>
      <w:pPr>
        <w:ind w:left="99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88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59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46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3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19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0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2"/>
      <w:numFmt w:val="decimal"/>
      <w:lvlText w:val="%1"/>
      <w:lvlJc w:val="left"/>
      <w:pPr>
        <w:ind w:left="1246" w:hanging="770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246" w:hanging="77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"/>
      <w:lvlJc w:val="left"/>
      <w:pPr>
        <w:ind w:left="1420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96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235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112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89" w:hanging="360"/>
      </w:pPr>
      <w:rPr>
        <w:rFonts w:hint="default"/>
        <w:lang w:val="en-US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0"/>
      <w:numFmt w:val="bullet"/>
      <w:lvlText w:val=""/>
      <w:lvlJc w:val="left"/>
      <w:pPr>
        <w:ind w:left="836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42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53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58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61" w:hanging="360"/>
      </w:pPr>
      <w:rPr>
        <w:rFonts w:hint="default"/>
        <w:lang w:val="en-US" w:eastAsia="en-US" w:bidi="ar-SA"/>
      </w:rPr>
    </w:lvl>
  </w:abstractNum>
  <w:abstractNum w:abstractNumId="3">
    <w:nsid w:val="C8879AEF"/>
    <w:multiLevelType w:val="multilevel"/>
    <w:tmpl w:val="C8879AEF"/>
    <w:lvl w:ilvl="0" w:tentative="0">
      <w:start w:val="6"/>
      <w:numFmt w:val="decimal"/>
      <w:lvlText w:val="%1."/>
      <w:lvlJc w:val="left"/>
      <w:pPr>
        <w:tabs>
          <w:tab w:val="left" w:pos="0"/>
        </w:tabs>
        <w:ind w:left="748" w:hanging="31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tabs>
          <w:tab w:val="left" w:pos="0"/>
        </w:tabs>
        <w:ind w:left="1652" w:hanging="313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tabs>
          <w:tab w:val="left" w:pos="0"/>
        </w:tabs>
        <w:ind w:left="2565" w:hanging="31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tabs>
          <w:tab w:val="left" w:pos="0"/>
        </w:tabs>
        <w:ind w:left="3477" w:hanging="31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tabs>
          <w:tab w:val="left" w:pos="0"/>
        </w:tabs>
        <w:ind w:left="4390" w:hanging="31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tabs>
          <w:tab w:val="left" w:pos="0"/>
        </w:tabs>
        <w:ind w:left="5303" w:hanging="31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tabs>
          <w:tab w:val="left" w:pos="0"/>
        </w:tabs>
        <w:ind w:left="6215" w:hanging="31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tabs>
          <w:tab w:val="left" w:pos="0"/>
        </w:tabs>
        <w:ind w:left="7128" w:hanging="31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tabs>
          <w:tab w:val="left" w:pos="0"/>
        </w:tabs>
        <w:ind w:left="8041" w:hanging="313"/>
      </w:pPr>
      <w:rPr>
        <w:rFonts w:hint="default"/>
        <w:lang w:val="en-US" w:eastAsia="en-US" w:bidi="ar-SA"/>
      </w:rPr>
    </w:lvl>
  </w:abstractNum>
  <w:abstractNum w:abstractNumId="4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3620" w:hanging="319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4244" w:hanging="319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869" w:hanging="319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493" w:hanging="319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6118" w:hanging="319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743" w:hanging="319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67" w:hanging="319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92" w:hanging="319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617" w:hanging="319"/>
      </w:pPr>
      <w:rPr>
        <w:rFonts w:hint="default"/>
        <w:lang w:val="en-US" w:eastAsia="en-US" w:bidi="ar-SA"/>
      </w:rPr>
    </w:lvl>
  </w:abstractNum>
  <w:abstractNum w:abstractNumId="5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640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491" w:hanging="4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00" w:hanging="42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545" w:hanging="42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591" w:hanging="42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637" w:hanging="42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5683" w:hanging="42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6729" w:hanging="42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774" w:hanging="420"/>
      </w:pPr>
      <w:rPr>
        <w:rFonts w:hint="default"/>
        <w:lang w:val="en-US" w:eastAsia="en-US" w:bidi="ar-SA"/>
      </w:rPr>
    </w:lvl>
  </w:abstractNum>
  <w:abstractNum w:abstractNumId="6">
    <w:nsid w:val="0248C179"/>
    <w:multiLevelType w:val="multilevel"/>
    <w:tmpl w:val="0248C179"/>
    <w:lvl w:ilvl="0" w:tentative="0">
      <w:start w:val="4"/>
      <w:numFmt w:val="decimal"/>
      <w:lvlText w:val="%1"/>
      <w:lvlJc w:val="left"/>
      <w:pPr>
        <w:ind w:left="1038" w:hanging="56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1038" w:hanging="56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997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760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04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77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49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7">
    <w:nsid w:val="03D62ECE"/>
    <w:multiLevelType w:val="multilevel"/>
    <w:tmpl w:val="03D62ECE"/>
    <w:lvl w:ilvl="0" w:tentative="0">
      <w:start w:val="0"/>
      <w:numFmt w:val="bullet"/>
      <w:lvlText w:val=""/>
      <w:lvlJc w:val="left"/>
      <w:pPr>
        <w:ind w:left="836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"/>
      <w:lvlJc w:val="left"/>
      <w:pPr>
        <w:ind w:left="1360" w:hanging="363"/>
      </w:pPr>
      <w:rPr>
        <w:rFonts w:hint="default" w:ascii="Symbol" w:hAnsi="Symbol" w:eastAsia="Symbol" w:cs="Symbol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305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50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195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4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85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030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976" w:hanging="363"/>
      </w:pPr>
      <w:rPr>
        <w:rFonts w:hint="default"/>
        <w:lang w:val="en-US" w:eastAsia="en-US" w:bidi="ar-SA"/>
      </w:rPr>
    </w:lvl>
  </w:abstractNum>
  <w:abstractNum w:abstractNumId="8">
    <w:nsid w:val="25B654F3"/>
    <w:multiLevelType w:val="multilevel"/>
    <w:tmpl w:val="25B654F3"/>
    <w:lvl w:ilvl="0" w:tentative="0">
      <w:start w:val="3"/>
      <w:numFmt w:val="decimal"/>
      <w:lvlText w:val="%1"/>
      <w:lvlJc w:val="left"/>
      <w:pPr>
        <w:ind w:left="1038" w:hanging="562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1038" w:hanging="562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32"/>
        <w:szCs w:val="3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805" w:hanging="56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87" w:hanging="56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70" w:hanging="56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53" w:hanging="56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35" w:hanging="56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218" w:hanging="56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01" w:hanging="562"/>
      </w:pPr>
      <w:rPr>
        <w:rFonts w:hint="default"/>
        <w:lang w:val="en-US" w:eastAsia="en-US" w:bidi="ar-SA"/>
      </w:rPr>
    </w:lvl>
  </w:abstractNum>
  <w:abstractNum w:abstractNumId="9">
    <w:nsid w:val="2A8F537B"/>
    <w:multiLevelType w:val="multilevel"/>
    <w:tmpl w:val="2A8F537B"/>
    <w:lvl w:ilvl="0" w:tentative="0">
      <w:start w:val="1"/>
      <w:numFmt w:val="lowerRoman"/>
      <w:lvlText w:val="%1."/>
      <w:lvlJc w:val="left"/>
      <w:pPr>
        <w:ind w:left="1419" w:hanging="76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264" w:hanging="764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9" w:hanging="764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53" w:hanging="764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8" w:hanging="764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3" w:hanging="764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87" w:hanging="764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2" w:hanging="764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7" w:hanging="764"/>
      </w:pPr>
      <w:rPr>
        <w:rFonts w:hint="default"/>
        <w:lang w:val="en-US" w:eastAsia="en-US" w:bidi="ar-SA"/>
      </w:rPr>
    </w:lvl>
  </w:abstractNum>
  <w:abstractNum w:abstractNumId="10">
    <w:nsid w:val="4D4DC07F"/>
    <w:multiLevelType w:val="multilevel"/>
    <w:tmpl w:val="4D4DC07F"/>
    <w:lvl w:ilvl="0" w:tentative="0">
      <w:start w:val="0"/>
      <w:numFmt w:val="bullet"/>
      <w:lvlText w:val=""/>
      <w:lvlJc w:val="left"/>
      <w:pPr>
        <w:ind w:left="892" w:hanging="397"/>
      </w:pPr>
      <w:rPr>
        <w:rFonts w:hint="default" w:ascii="Wingdings" w:hAnsi="Wingdings" w:eastAsia="Wingdings" w:cs="Wingdings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6" w:hanging="397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93" w:hanging="397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9" w:hanging="397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6" w:hanging="397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397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397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76" w:hanging="397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3" w:hanging="397"/>
      </w:pPr>
      <w:rPr>
        <w:rFonts w:hint="default"/>
        <w:lang w:val="en-US" w:eastAsia="en-US" w:bidi="ar-SA"/>
      </w:rPr>
    </w:lvl>
  </w:abstractNum>
  <w:abstractNum w:abstractNumId="11">
    <w:nsid w:val="59ADCABA"/>
    <w:multiLevelType w:val="multilevel"/>
    <w:tmpl w:val="59ADCABA"/>
    <w:lvl w:ilvl="0" w:tentative="0">
      <w:start w:val="1"/>
      <w:numFmt w:val="decimal"/>
      <w:lvlText w:val="%1"/>
      <w:lvlJc w:val="left"/>
      <w:pPr>
        <w:ind w:left="909" w:hanging="793"/>
        <w:jc w:val="left"/>
      </w:pPr>
      <w:rPr>
        <w:rFonts w:hint="default"/>
        <w:lang w:val="en-US" w:eastAsia="en-US" w:bidi="ar-SA"/>
      </w:rPr>
    </w:lvl>
    <w:lvl w:ilvl="1" w:tentative="0">
      <w:start w:val="1"/>
      <w:numFmt w:val="decimal"/>
      <w:lvlText w:val="%1.%2."/>
      <w:lvlJc w:val="left"/>
      <w:pPr>
        <w:ind w:left="909" w:hanging="793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693" w:hanging="79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589" w:hanging="79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86" w:hanging="79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383" w:hanging="79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279" w:hanging="79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76" w:hanging="79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073" w:hanging="793"/>
      </w:pPr>
      <w:rPr>
        <w:rFonts w:hint="default"/>
        <w:lang w:val="en-US" w:eastAsia="en-US" w:bidi="ar-SA"/>
      </w:rPr>
    </w:lvl>
  </w:abstractNum>
  <w:abstractNum w:abstractNumId="12">
    <w:nsid w:val="5A241D34"/>
    <w:multiLevelType w:val="multilevel"/>
    <w:tmpl w:val="5A241D34"/>
    <w:lvl w:ilvl="0" w:tentative="0">
      <w:start w:val="1"/>
      <w:numFmt w:val="lowerRoman"/>
      <w:lvlText w:val="%1."/>
      <w:lvlJc w:val="left"/>
      <w:pPr>
        <w:ind w:left="1420" w:hanging="76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 w:tentative="0">
      <w:start w:val="1"/>
      <w:numFmt w:val="lowerRoman"/>
      <w:lvlText w:val="%2."/>
      <w:lvlJc w:val="left"/>
      <w:pPr>
        <w:ind w:left="1420" w:hanging="67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09" w:hanging="67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953" w:hanging="67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798" w:hanging="67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643" w:hanging="67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87" w:hanging="67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32" w:hanging="67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177" w:hanging="672"/>
      </w:pPr>
      <w:rPr>
        <w:rFonts w:hint="default"/>
        <w:lang w:val="en-US" w:eastAsia="en-US" w:bidi="ar-SA"/>
      </w:rPr>
    </w:lvl>
  </w:abstractNum>
  <w:abstractNum w:abstractNumId="13">
    <w:nsid w:val="72183CF9"/>
    <w:multiLevelType w:val="multilevel"/>
    <w:tmpl w:val="72183CF9"/>
    <w:lvl w:ilvl="0" w:tentative="0">
      <w:start w:val="0"/>
      <w:numFmt w:val="bullet"/>
      <w:lvlText w:val=""/>
      <w:lvlJc w:val="left"/>
      <w:pPr>
        <w:ind w:left="421" w:hanging="363"/>
      </w:pPr>
      <w:rPr>
        <w:rFonts w:hint="default" w:ascii="Symbol" w:hAnsi="Symbol" w:eastAsia="Symbol" w:cs="Symbol"/>
        <w:w w:val="98"/>
        <w:sz w:val="32"/>
        <w:szCs w:val="32"/>
        <w:lang w:val="en-US" w:eastAsia="en-US" w:bidi="ar-SA"/>
      </w:rPr>
    </w:lvl>
    <w:lvl w:ilvl="1" w:tentative="0">
      <w:start w:val="0"/>
      <w:numFmt w:val="bullet"/>
      <w:lvlText w:val=""/>
      <w:lvlJc w:val="left"/>
      <w:pPr>
        <w:ind w:left="277" w:hanging="195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 w:tentative="0">
      <w:start w:val="0"/>
      <w:numFmt w:val="bullet"/>
      <w:lvlText w:val=""/>
      <w:lvlJc w:val="left"/>
      <w:pPr>
        <w:ind w:left="1420" w:hanging="764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 w:tentative="0">
      <w:start w:val="0"/>
      <w:numFmt w:val="bullet"/>
      <w:lvlText w:val=""/>
      <w:lvlJc w:val="left"/>
      <w:pPr>
        <w:ind w:left="928" w:hanging="18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2543" w:hanging="18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3667" w:hanging="18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4791" w:hanging="18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5915" w:hanging="18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7039" w:hanging="1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4"/>
  </w:num>
  <w:num w:numId="3">
    <w:abstractNumId w:val="11"/>
  </w:num>
  <w:num w:numId="4">
    <w:abstractNumId w:val="2"/>
  </w:num>
  <w:num w:numId="5">
    <w:abstractNumId w:val="1"/>
  </w:num>
  <w:num w:numId="6">
    <w:abstractNumId w:val="7"/>
  </w:num>
  <w:num w:numId="7">
    <w:abstractNumId w:val="8"/>
  </w:num>
  <w:num w:numId="8">
    <w:abstractNumId w:val="13"/>
  </w:num>
  <w:num w:numId="9">
    <w:abstractNumId w:val="6"/>
  </w:num>
  <w:num w:numId="10">
    <w:abstractNumId w:val="0"/>
  </w:num>
  <w:num w:numId="11">
    <w:abstractNumId w:val="9"/>
  </w:num>
  <w:num w:numId="12">
    <w:abstractNumId w:val="12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15381FC7"/>
    <w:rsid w:val="15807503"/>
    <w:rsid w:val="3DE17BAD"/>
    <w:rsid w:val="475730E8"/>
    <w:rsid w:val="5DCA2495"/>
    <w:rsid w:val="68E74F18"/>
    <w:rsid w:val="7AFB0134"/>
    <w:rsid w:val="7E41591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spacing w:before="99"/>
      <w:ind w:left="663" w:right="935"/>
      <w:jc w:val="center"/>
      <w:outlineLvl w:val="1"/>
    </w:pPr>
    <w:rPr>
      <w:rFonts w:ascii="Cambria" w:hAnsi="Cambria" w:eastAsia="Cambria" w:cs="Cambria"/>
      <w:b/>
      <w:bCs/>
      <w:sz w:val="80"/>
      <w:szCs w:val="80"/>
      <w:lang w:val="en-US" w:eastAsia="en-US" w:bidi="ar-SA"/>
    </w:rPr>
  </w:style>
  <w:style w:type="paragraph" w:styleId="3">
    <w:name w:val="heading 2"/>
    <w:basedOn w:val="1"/>
    <w:next w:val="1"/>
    <w:qFormat/>
    <w:uiPriority w:val="1"/>
    <w:pPr>
      <w:spacing w:before="86"/>
      <w:ind w:left="2391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type="paragraph" w:styleId="4">
    <w:name w:val="heading 3"/>
    <w:basedOn w:val="1"/>
    <w:next w:val="1"/>
    <w:qFormat/>
    <w:uiPriority w:val="1"/>
    <w:pPr>
      <w:ind w:left="748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type="paragraph" w:styleId="5">
    <w:name w:val="heading 4"/>
    <w:basedOn w:val="1"/>
    <w:next w:val="1"/>
    <w:qFormat/>
    <w:uiPriority w:val="1"/>
    <w:pPr>
      <w:ind w:left="748"/>
      <w:outlineLvl w:val="4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toc 1"/>
    <w:basedOn w:val="1"/>
    <w:next w:val="1"/>
    <w:qFormat/>
    <w:uiPriority w:val="1"/>
    <w:pPr>
      <w:spacing w:before="137"/>
      <w:ind w:left="567" w:hanging="361"/>
    </w:pPr>
    <w:rPr>
      <w:rFonts w:ascii="Times New Roman" w:hAnsi="Times New Roman" w:eastAsia="Times New Roman" w:cs="Times New Roman"/>
      <w:b/>
      <w:bCs/>
      <w:sz w:val="24"/>
      <w:szCs w:val="24"/>
      <w:u w:val="single" w:color="000000"/>
      <w:lang w:val="en-US" w:eastAsia="en-US" w:bidi="ar-SA"/>
    </w:rPr>
  </w:style>
  <w:style w:type="paragraph" w:styleId="11">
    <w:name w:val="toc 2"/>
    <w:basedOn w:val="1"/>
    <w:next w:val="1"/>
    <w:qFormat/>
    <w:uiPriority w:val="1"/>
    <w:pPr>
      <w:spacing w:before="137"/>
      <w:ind w:left="1417" w:hanging="42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paragraph" w:styleId="12">
    <w:name w:val="toc 3"/>
    <w:basedOn w:val="1"/>
    <w:next w:val="1"/>
    <w:qFormat/>
    <w:uiPriority w:val="1"/>
    <w:pPr>
      <w:spacing w:before="139"/>
      <w:ind w:left="1491" w:hanging="421"/>
    </w:pPr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type="table" w:customStyle="1" w:styleId="13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4">
    <w:name w:val="List Paragraph"/>
    <w:basedOn w:val="1"/>
    <w:qFormat/>
    <w:uiPriority w:val="1"/>
    <w:pPr>
      <w:ind w:left="1419" w:hanging="361"/>
    </w:pPr>
    <w:rPr>
      <w:rFonts w:ascii="Times New Roman" w:hAnsi="Times New Roman" w:eastAsia="Times New Roman" w:cs="Times New Roman"/>
      <w:lang w:val="en-US" w:eastAsia="en-US" w:bidi="ar-SA"/>
    </w:rPr>
  </w:style>
  <w:style w:type="paragraph" w:customStyle="1" w:styleId="15">
    <w:name w:val="Table Paragraph"/>
    <w:basedOn w:val="1"/>
    <w:qFormat/>
    <w:uiPriority w:val="1"/>
    <w:pPr>
      <w:ind w:left="50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5.xml"/><Relationship Id="rId8" Type="http://schemas.openxmlformats.org/officeDocument/2006/relationships/footer" Target="footer4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12.jpeg"/><Relationship Id="rId43" Type="http://schemas.openxmlformats.org/officeDocument/2006/relationships/image" Target="media/image11.jpeg"/><Relationship Id="rId42" Type="http://schemas.openxmlformats.org/officeDocument/2006/relationships/image" Target="media/image10.jpeg"/><Relationship Id="rId41" Type="http://schemas.openxmlformats.org/officeDocument/2006/relationships/image" Target="media/image9.jpeg"/><Relationship Id="rId40" Type="http://schemas.openxmlformats.org/officeDocument/2006/relationships/image" Target="media/image8.jpeg"/><Relationship Id="rId4" Type="http://schemas.openxmlformats.org/officeDocument/2006/relationships/endnotes" Target="endnotes.xml"/><Relationship Id="rId39" Type="http://schemas.openxmlformats.org/officeDocument/2006/relationships/image" Target="media/image7.jpeg"/><Relationship Id="rId38" Type="http://schemas.openxmlformats.org/officeDocument/2006/relationships/image" Target="media/image6.png"/><Relationship Id="rId37" Type="http://schemas.openxmlformats.org/officeDocument/2006/relationships/image" Target="media/image5.jpeg"/><Relationship Id="rId36" Type="http://schemas.openxmlformats.org/officeDocument/2006/relationships/image" Target="media/image4.jpeg"/><Relationship Id="rId35" Type="http://schemas.openxmlformats.org/officeDocument/2006/relationships/image" Target="media/image3.png"/><Relationship Id="rId34" Type="http://schemas.openxmlformats.org/officeDocument/2006/relationships/image" Target="media/image2.jpeg"/><Relationship Id="rId33" Type="http://schemas.openxmlformats.org/officeDocument/2006/relationships/image" Target="media/image1.png"/><Relationship Id="rId32" Type="http://schemas.openxmlformats.org/officeDocument/2006/relationships/theme" Target="theme/theme1.xml"/><Relationship Id="rId31" Type="http://schemas.openxmlformats.org/officeDocument/2006/relationships/footer" Target="footer27.xml"/><Relationship Id="rId30" Type="http://schemas.openxmlformats.org/officeDocument/2006/relationships/footer" Target="footer26.xml"/><Relationship Id="rId3" Type="http://schemas.openxmlformats.org/officeDocument/2006/relationships/footnotes" Target="footnotes.xml"/><Relationship Id="rId29" Type="http://schemas.openxmlformats.org/officeDocument/2006/relationships/footer" Target="footer25.xml"/><Relationship Id="rId28" Type="http://schemas.openxmlformats.org/officeDocument/2006/relationships/footer" Target="footer24.xml"/><Relationship Id="rId27" Type="http://schemas.openxmlformats.org/officeDocument/2006/relationships/footer" Target="footer23.xml"/><Relationship Id="rId26" Type="http://schemas.openxmlformats.org/officeDocument/2006/relationships/footer" Target="footer22.xml"/><Relationship Id="rId25" Type="http://schemas.openxmlformats.org/officeDocument/2006/relationships/footer" Target="footer21.xml"/><Relationship Id="rId24" Type="http://schemas.openxmlformats.org/officeDocument/2006/relationships/footer" Target="footer20.xml"/><Relationship Id="rId23" Type="http://schemas.openxmlformats.org/officeDocument/2006/relationships/footer" Target="footer19.xml"/><Relationship Id="rId22" Type="http://schemas.openxmlformats.org/officeDocument/2006/relationships/footer" Target="footer18.xml"/><Relationship Id="rId21" Type="http://schemas.openxmlformats.org/officeDocument/2006/relationships/footer" Target="footer17.xml"/><Relationship Id="rId20" Type="http://schemas.openxmlformats.org/officeDocument/2006/relationships/footer" Target="footer16.xml"/><Relationship Id="rId2" Type="http://schemas.openxmlformats.org/officeDocument/2006/relationships/settings" Target="settings.xml"/><Relationship Id="rId19" Type="http://schemas.openxmlformats.org/officeDocument/2006/relationships/footer" Target="footer15.xml"/><Relationship Id="rId18" Type="http://schemas.openxmlformats.org/officeDocument/2006/relationships/footer" Target="footer14.xml"/><Relationship Id="rId17" Type="http://schemas.openxmlformats.org/officeDocument/2006/relationships/footer" Target="footer13.xml"/><Relationship Id="rId16" Type="http://schemas.openxmlformats.org/officeDocument/2006/relationships/footer" Target="footer12.xml"/><Relationship Id="rId15" Type="http://schemas.openxmlformats.org/officeDocument/2006/relationships/footer" Target="footer11.xml"/><Relationship Id="rId14" Type="http://schemas.openxmlformats.org/officeDocument/2006/relationships/footer" Target="footer10.xml"/><Relationship Id="rId13" Type="http://schemas.openxmlformats.org/officeDocument/2006/relationships/footer" Target="footer9.xml"/><Relationship Id="rId12" Type="http://schemas.openxmlformats.org/officeDocument/2006/relationships/footer" Target="footer8.xml"/><Relationship Id="rId11" Type="http://schemas.openxmlformats.org/officeDocument/2006/relationships/footer" Target="footer7.xml"/><Relationship Id="rId10" Type="http://schemas.openxmlformats.org/officeDocument/2006/relationships/footer" Target="footer6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2050"/>
    <customShpInfo spid="_x0000_s2051"/>
    <customShpInfo spid="_x0000_s2052"/>
    <customShpInfo spid="_x0000_s2053"/>
    <customShpInfo spid="_x0000_s2054"/>
    <customShpInfo spid="_x0000_s1026" textRotate="1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33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0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47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54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1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68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75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2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89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096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03"/>
    <customShpInfo spid="_x0000_s1111"/>
    <customShpInfo spid="_x0000_s1112"/>
    <customShpInfo spid="_x0000_s1113"/>
    <customShpInfo spid="_x0000_s1114"/>
    <customShpInfo spid="_x0000_s1115"/>
    <customShpInfo spid="_x0000_s1116"/>
    <customShpInfo spid="_x0000_s1110"/>
    <customShpInfo spid="_x0000_s1118"/>
    <customShpInfo spid="_x0000_s1119"/>
    <customShpInfo spid="_x0000_s1120"/>
    <customShpInfo spid="_x0000_s1121"/>
    <customShpInfo spid="_x0000_s1122"/>
    <customShpInfo spid="_x0000_s1123"/>
    <customShpInfo spid="_x0000_s1117"/>
    <customShpInfo spid="_x0000_s1125"/>
    <customShpInfo spid="_x0000_s1126"/>
    <customShpInfo spid="_x0000_s1127"/>
    <customShpInfo spid="_x0000_s1128"/>
    <customShpInfo spid="_x0000_s1129"/>
    <customShpInfo spid="_x0000_s1130"/>
    <customShpInfo spid="_x0000_s1124"/>
    <customShpInfo spid="_x0000_s1132"/>
    <customShpInfo spid="_x0000_s1133"/>
    <customShpInfo spid="_x0000_s1134"/>
    <customShpInfo spid="_x0000_s1135"/>
    <customShpInfo spid="_x0000_s1136"/>
    <customShpInfo spid="_x0000_s1137"/>
    <customShpInfo spid="_x0000_s1131"/>
    <customShpInfo spid="_x0000_s1139"/>
    <customShpInfo spid="_x0000_s1140"/>
    <customShpInfo spid="_x0000_s1141"/>
    <customShpInfo spid="_x0000_s1142"/>
    <customShpInfo spid="_x0000_s1143"/>
    <customShpInfo spid="_x0000_s1144"/>
    <customShpInfo spid="_x0000_s1138"/>
    <customShpInfo spid="_x0000_s1146"/>
    <customShpInfo spid="_x0000_s1147"/>
    <customShpInfo spid="_x0000_s1148"/>
    <customShpInfo spid="_x0000_s1149"/>
    <customShpInfo spid="_x0000_s1150"/>
    <customShpInfo spid="_x0000_s1151"/>
    <customShpInfo spid="_x0000_s1145"/>
    <customShpInfo spid="_x0000_s1153"/>
    <customShpInfo spid="_x0000_s1154"/>
    <customShpInfo spid="_x0000_s1155"/>
    <customShpInfo spid="_x0000_s1156"/>
    <customShpInfo spid="_x0000_s1157"/>
    <customShpInfo spid="_x0000_s1158"/>
    <customShpInfo spid="_x0000_s1152"/>
    <customShpInfo spid="_x0000_s1160"/>
    <customShpInfo spid="_x0000_s1161"/>
    <customShpInfo spid="_x0000_s1162"/>
    <customShpInfo spid="_x0000_s1163"/>
    <customShpInfo spid="_x0000_s1164"/>
    <customShpInfo spid="_x0000_s1165"/>
    <customShpInfo spid="_x0000_s1159"/>
    <customShpInfo spid="_x0000_s1167"/>
    <customShpInfo spid="_x0000_s1168"/>
    <customShpInfo spid="_x0000_s1169"/>
    <customShpInfo spid="_x0000_s1170"/>
    <customShpInfo spid="_x0000_s1171"/>
    <customShpInfo spid="_x0000_s1172"/>
    <customShpInfo spid="_x0000_s1166"/>
    <customShpInfo spid="_x0000_s1174"/>
    <customShpInfo spid="_x0000_s1175"/>
    <customShpInfo spid="_x0000_s1176"/>
    <customShpInfo spid="_x0000_s1177"/>
    <customShpInfo spid="_x0000_s1178"/>
    <customShpInfo spid="_x0000_s1179"/>
    <customShpInfo spid="_x0000_s1173"/>
    <customShpInfo spid="_x0000_s1181"/>
    <customShpInfo spid="_x0000_s1182"/>
    <customShpInfo spid="_x0000_s1183"/>
    <customShpInfo spid="_x0000_s1184"/>
    <customShpInfo spid="_x0000_s1185"/>
    <customShpInfo spid="_x0000_s1186"/>
    <customShpInfo spid="_x0000_s1180"/>
    <customShpInfo spid="_x0000_s1187"/>
    <customShpInfo spid="_x0000_s1189"/>
    <customShpInfo spid="_x0000_s1190"/>
    <customShpInfo spid="_x0000_s1191"/>
    <customShpInfo spid="_x0000_s1192"/>
    <customShpInfo spid="_x0000_s1193"/>
    <customShpInfo spid="_x0000_s1194"/>
    <customShpInfo spid="_x0000_s1188"/>
    <customShpInfo spid="_x0000_s1196"/>
    <customShpInfo spid="_x0000_s1197"/>
    <customShpInfo spid="_x0000_s1198"/>
    <customShpInfo spid="_x0000_s1199"/>
    <customShpInfo spid="_x0000_s1200"/>
    <customShpInfo spid="_x0000_s1201"/>
    <customShpInfo spid="_x0000_s1195"/>
    <customShpInfo spid="_x0000_s1203"/>
    <customShpInfo spid="_x0000_s1204"/>
    <customShpInfo spid="_x0000_s1205"/>
    <customShpInfo spid="_x0000_s1206"/>
    <customShpInfo spid="_x0000_s1207"/>
    <customShpInfo spid="_x0000_s1208"/>
    <customShpInfo spid="_x0000_s1202"/>
    <customShpInfo spid="_x0000_s1210"/>
    <customShpInfo spid="_x0000_s1211"/>
    <customShpInfo spid="_x0000_s1212"/>
    <customShpInfo spid="_x0000_s1213"/>
    <customShpInfo spid="_x0000_s1214"/>
    <customShpInfo spid="_x0000_s1215"/>
    <customShpInfo spid="_x0000_s1209"/>
    <customShpInfo spid="_x0000_s1217"/>
    <customShpInfo spid="_x0000_s1218"/>
    <customShpInfo spid="_x0000_s1219"/>
    <customShpInfo spid="_x0000_s1220"/>
    <customShpInfo spid="_x0000_s1221"/>
    <customShpInfo spid="_x0000_s1222"/>
    <customShpInfo spid="_x0000_s1216"/>
    <customShpInfo spid="_x0000_s1224"/>
    <customShpInfo spid="_x0000_s1225"/>
    <customShpInfo spid="_x0000_s1226"/>
    <customShpInfo spid="_x0000_s1227"/>
    <customShpInfo spid="_x0000_s1228"/>
    <customShpInfo spid="_x0000_s1229"/>
    <customShpInfo spid="_x0000_s1223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0"/>
    <customShpInfo spid="_x0000_s1238"/>
    <customShpInfo spid="_x0000_s1239"/>
    <customShpInfo spid="_x0000_s1240"/>
    <customShpInfo spid="_x0000_s1241"/>
    <customShpInfo spid="_x0000_s1242"/>
    <customShpInfo spid="_x0000_s1243"/>
    <customShpInfo spid="_x0000_s1237"/>
    <customShpInfo spid="_x0000_s1245"/>
    <customShpInfo spid="_x0000_s1246"/>
    <customShpInfo spid="_x0000_s1247"/>
    <customShpInfo spid="_x0000_s1248"/>
    <customShpInfo spid="_x0000_s1249"/>
    <customShpInfo spid="_x0000_s1250"/>
    <customShpInfo spid="_x0000_s1244"/>
    <customShpInfo spid="_x0000_s1252"/>
    <customShpInfo spid="_x0000_s1253"/>
    <customShpInfo spid="_x0000_s1254"/>
    <customShpInfo spid="_x0000_s1255"/>
    <customShpInfo spid="_x0000_s1256"/>
    <customShpInfo spid="_x0000_s1257"/>
    <customShpInfo spid="_x0000_s1251"/>
    <customShpInfo spid="_x0000_s1259"/>
    <customShpInfo spid="_x0000_s1260"/>
    <customShpInfo spid="_x0000_s1261"/>
    <customShpInfo spid="_x0000_s1262"/>
    <customShpInfo spid="_x0000_s1263"/>
    <customShpInfo spid="_x0000_s1264"/>
    <customShpInfo spid="_x0000_s1258"/>
    <customShpInfo spid="_x0000_s1266"/>
    <customShpInfo spid="_x0000_s1267"/>
    <customShpInfo spid="_x0000_s1268"/>
    <customShpInfo spid="_x0000_s1269"/>
    <customShpInfo spid="_x0000_s1270"/>
    <customShpInfo spid="_x0000_s1271"/>
    <customShpInfo spid="_x0000_s1265"/>
    <customShpInfo spid="_x0000_s1273"/>
    <customShpInfo spid="_x0000_s1274"/>
    <customShpInfo spid="_x0000_s1275"/>
    <customShpInfo spid="_x0000_s1276"/>
    <customShpInfo spid="_x0000_s1277"/>
    <customShpInfo spid="_x0000_s1278"/>
    <customShpInfo spid="_x0000_s1272"/>
    <customShpInfo spid="_x0000_s1280"/>
    <customShpInfo spid="_x0000_s1281"/>
    <customShpInfo spid="_x0000_s1282"/>
    <customShpInfo spid="_x0000_s1283"/>
    <customShpInfo spid="_x0000_s1284"/>
    <customShpInfo spid="_x0000_s1285"/>
    <customShpInfo spid="_x0000_s1279"/>
    <customShpInfo spid="_x0000_s1287"/>
    <customShpInfo spid="_x0000_s1288"/>
    <customShpInfo spid="_x0000_s1289"/>
    <customShpInfo spid="_x0000_s1290"/>
    <customShpInfo spid="_x0000_s1291"/>
    <customShpInfo spid="_x0000_s1292"/>
    <customShpInfo spid="_x0000_s1286"/>
    <customShpInfo spid="_x0000_s1294"/>
    <customShpInfo spid="_x0000_s1295"/>
    <customShpInfo spid="_x0000_s1296"/>
    <customShpInfo spid="_x0000_s1297"/>
    <customShpInfo spid="_x0000_s1298"/>
    <customShpInfo spid="_x0000_s1299"/>
    <customShpInfo spid="_x0000_s1293"/>
    <customShpInfo spid="_x0000_s1301"/>
    <customShpInfo spid="_x0000_s1302"/>
    <customShpInfo spid="_x0000_s1303"/>
    <customShpInfo spid="_x0000_s1304"/>
    <customShpInfo spid="_x0000_s1305"/>
    <customShpInfo spid="_x0000_s1306"/>
    <customShpInfo spid="_x0000_s1300"/>
    <customShpInfo spid="_x0000_s1308"/>
    <customShpInfo spid="_x0000_s1309"/>
    <customShpInfo spid="_x0000_s1310"/>
    <customShpInfo spid="_x0000_s1311"/>
    <customShpInfo spid="_x0000_s1312"/>
    <customShpInfo spid="_x0000_s1313"/>
    <customShpInfo spid="_x0000_s1307"/>
    <customShpInfo spid="_x0000_s1315"/>
    <customShpInfo spid="_x0000_s1316"/>
    <customShpInfo spid="_x0000_s1317"/>
    <customShpInfo spid="_x0000_s1318"/>
    <customShpInfo spid="_x0000_s1319"/>
    <customShpInfo spid="_x0000_s1320"/>
    <customShpInfo spid="_x0000_s1314"/>
    <customShpInfo spid="_x0000_s1322"/>
    <customShpInfo spid="_x0000_s1323"/>
    <customShpInfo spid="_x0000_s1324"/>
    <customShpInfo spid="_x0000_s1325"/>
    <customShpInfo spid="_x0000_s1326"/>
    <customShpInfo spid="_x0000_s1327"/>
    <customShpInfo spid="_x0000_s132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ScaleCrop>false</ScaleCrop>
  <LinksUpToDate>false</LinksUpToDate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2022-11-28T03:09:00Z</dcterms:created>
  <dc:creator>harsh</dc:creator>
  <cp:lastModifiedBy>harsh</cp:lastModifiedBy>
  <cp:lastPrinted>2022-12-07T04:32:00Z</cp:lastPrinted>
  <dcterms:modified xsi:type="dcterms:W3CDTF">2022-12-18T16:37:42Z</dcterms:modified>
  <dc:title>c (4).docx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2022-11-27T00:00:00Z</vt:filetime>
  </property>
  <property fmtid="{D5CDD505-2E9C-101B-9397-08002B2CF9AE}" pid="3" name="LastSaved">
    <vt:filetime>2022-11-28T00:00:00Z</vt:filetime>
  </property>
  <property fmtid="{D5CDD505-2E9C-101B-9397-08002B2CF9AE}" pid="4" name="KSOProductBuildVer">
    <vt:lpwstr>1033-11.2.0.11388</vt:lpwstr>
  </property>
  <property fmtid="{D5CDD505-2E9C-101B-9397-08002B2CF9AE}" pid="5" name="ICV">
    <vt:lpwstr>398FA73473564CA884EE95D5ACE6A984</vt:lpwstr>
  </property>
</Properties>
</file>